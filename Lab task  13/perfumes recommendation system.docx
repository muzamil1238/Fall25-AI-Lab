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7085F">
      <w:pPr>
        <w:rPr>
          <w:rFonts w:hint="default" w:ascii="Arial Black" w:hAnsi="Arial Black" w:cs="Arial Black"/>
          <w:color w:val="auto"/>
          <w:sz w:val="36"/>
          <w:szCs w:val="36"/>
          <w:u w:val="none"/>
          <w:lang w:val="en-US"/>
        </w:rPr>
      </w:pPr>
      <w:r>
        <w:rPr>
          <w:rFonts w:hint="default" w:ascii="Arial Black" w:hAnsi="Arial Black" w:cs="Arial Black"/>
          <w:color w:val="auto"/>
          <w:sz w:val="36"/>
          <w:szCs w:val="36"/>
          <w:u w:val="none"/>
          <w:lang w:val="en-US"/>
        </w:rPr>
        <w:t>Name: Muzamil Mushtaq</w:t>
      </w:r>
    </w:p>
    <w:p w14:paraId="592C2678">
      <w:pPr>
        <w:rPr>
          <w:rFonts w:hint="default" w:ascii="Arial Black" w:hAnsi="Arial Black" w:cs="Arial Black"/>
          <w:color w:val="auto"/>
          <w:sz w:val="36"/>
          <w:szCs w:val="36"/>
          <w:u w:val="none"/>
          <w:lang w:val="en-US"/>
        </w:rPr>
      </w:pPr>
      <w:r>
        <w:rPr>
          <w:rFonts w:hint="default" w:ascii="Arial Black" w:hAnsi="Arial Black" w:cs="Arial Black"/>
          <w:color w:val="auto"/>
          <w:sz w:val="36"/>
          <w:szCs w:val="36"/>
          <w:u w:val="none"/>
          <w:lang w:val="en-US"/>
        </w:rPr>
        <w:t>Roll No: SU92-BSAIM-F24-037</w:t>
      </w:r>
    </w:p>
    <w:p w14:paraId="660C1C6D">
      <w:pPr>
        <w:rPr>
          <w:rFonts w:hint="default" w:ascii="Arial Black" w:hAnsi="Arial Black" w:cs="Arial Black"/>
          <w:color w:val="auto"/>
          <w:sz w:val="36"/>
          <w:szCs w:val="36"/>
          <w:u w:val="none"/>
          <w:lang w:val="en-US"/>
        </w:rPr>
      </w:pPr>
      <w:r>
        <w:rPr>
          <w:rFonts w:hint="default" w:ascii="Arial Black" w:hAnsi="Arial Black" w:cs="Arial Black"/>
          <w:color w:val="auto"/>
          <w:sz w:val="36"/>
          <w:szCs w:val="36"/>
          <w:u w:val="none"/>
          <w:lang w:val="en-US"/>
        </w:rPr>
        <w:t>Section: BSAI-3A</w:t>
      </w:r>
    </w:p>
    <w:p w14:paraId="11D05CF5">
      <w:pPr>
        <w:rPr>
          <w:rFonts w:hint="default" w:ascii="Arial Black" w:hAnsi="Arial Black" w:cs="Arial Black"/>
          <w:color w:val="auto"/>
          <w:sz w:val="36"/>
          <w:szCs w:val="36"/>
          <w:u w:val="none"/>
          <w:lang w:val="en-US"/>
        </w:rPr>
      </w:pPr>
      <w:r>
        <w:rPr>
          <w:rFonts w:hint="default" w:ascii="Arial Black" w:hAnsi="Arial Black" w:cs="Arial Black"/>
          <w:color w:val="auto"/>
          <w:sz w:val="36"/>
          <w:szCs w:val="36"/>
          <w:u w:val="none"/>
          <w:lang w:val="en-US"/>
        </w:rPr>
        <w:t>Submitted to: Sir Rasikh Ali</w:t>
      </w:r>
    </w:p>
    <w:p w14:paraId="237B5C5F">
      <w:pPr>
        <w:rPr>
          <w:rFonts w:hint="default" w:ascii="Arial Black" w:hAnsi="Arial Black" w:cs="Arial Black"/>
          <w:color w:val="auto"/>
          <w:sz w:val="36"/>
          <w:szCs w:val="36"/>
        </w:rPr>
      </w:pPr>
      <w:r>
        <w:rPr>
          <w:rFonts w:hint="default" w:ascii="Arial Black" w:hAnsi="Arial Black" w:cs="Arial Black"/>
          <w:color w:val="auto"/>
          <w:sz w:val="36"/>
          <w:szCs w:val="36"/>
          <w:u w:val="none"/>
        </w:rPr>
        <w:t>Perfume Recommendation System</w:t>
      </w:r>
    </w:p>
    <w:p w14:paraId="2CAFB014">
      <w:pPr>
        <w:pStyle w:val="2"/>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1. Abstract</w:t>
      </w:r>
    </w:p>
    <w:p w14:paraId="7F61243E">
      <w:pPr>
        <w:rPr>
          <w:sz w:val="28"/>
          <w:szCs w:val="28"/>
        </w:rPr>
      </w:pPr>
      <w:r>
        <w:rPr>
          <w:sz w:val="28"/>
          <w:szCs w:val="28"/>
        </w:rPr>
        <w:t>This project focuses on developing a Perfume Recommendation System using Python, pandas, and scikit-learn. The model predicts suitable perfumes based on attributes such as gender, rating value, and rating count. A Flask web interface integrates the trained model for real-time recommendations.</w:t>
      </w:r>
    </w:p>
    <w:p w14:paraId="616111DE">
      <w:pPr>
        <w:pStyle w:val="2"/>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2. Objective</w:t>
      </w:r>
    </w:p>
    <w:p w14:paraId="40357089">
      <w:pPr>
        <w:rPr>
          <w:sz w:val="28"/>
          <w:szCs w:val="28"/>
        </w:rPr>
      </w:pPr>
      <w:r>
        <w:rPr>
          <w:sz w:val="28"/>
          <w:szCs w:val="28"/>
        </w:rPr>
        <w:t>The main objective of this project is to create an intelligent perfume recommender using machine learning techniques. It aims to enhance user experience by providing personalized perfume suggestions.</w:t>
      </w:r>
    </w:p>
    <w:p w14:paraId="65A799DA">
      <w:pPr>
        <w:pStyle w:val="2"/>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3. Dataset Description</w:t>
      </w:r>
    </w:p>
    <w:p w14:paraId="38A5DB8B">
      <w:pPr>
        <w:pStyle w:val="2"/>
        <w:rPr>
          <w:b w:val="0"/>
          <w:bCs w:val="0"/>
          <w:color w:val="000000" w:themeColor="text1"/>
          <w:sz w:val="28"/>
          <w:szCs w:val="28"/>
          <w14:textFill>
            <w14:solidFill>
              <w14:schemeClr w14:val="tx1"/>
            </w14:solidFill>
          </w14:textFill>
        </w:rPr>
      </w:pPr>
      <w:r>
        <w:rPr>
          <w:b w:val="0"/>
          <w:bCs w:val="0"/>
          <w:color w:val="000000" w:themeColor="text1"/>
          <w:sz w:val="28"/>
          <w:szCs w:val="28"/>
          <w14:textFill>
            <w14:solidFill>
              <w14:schemeClr w14:val="tx1"/>
            </w14:solidFill>
          </w14:textFill>
        </w:rPr>
        <w:t>The dataset used was obtained from Kaggle. It contains information about perfumes, including name, brand, gender, rating value, rating count, and description. The dataset was preprocessed to remove duplicates and fill missing values.</w:t>
      </w:r>
    </w:p>
    <w:p w14:paraId="7F7CA9A4">
      <w:pPr>
        <w:pStyle w:val="2"/>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4. Jupyter Notebook Implementation</w:t>
      </w:r>
    </w:p>
    <w:p w14:paraId="4ABAC4C8">
      <w:pPr>
        <w:rPr>
          <w:sz w:val="28"/>
          <w:szCs w:val="28"/>
        </w:rPr>
      </w:pPr>
      <w:r>
        <w:rPr>
          <w:sz w:val="28"/>
          <w:szCs w:val="28"/>
        </w:rPr>
        <w:t>The following sections show the major code blocks written in the Jupyter Notebook (`project.ipynb`) along with their explanations.</w:t>
      </w:r>
    </w:p>
    <w:p w14:paraId="75D9C770">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56894670">
      <w:pPr>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import pandas as pd</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import numpy as np</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import seaborn as sns</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import matplotlib.pyplot as plt</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from sklearn.model_selection import train_test_split</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from sklearn.preprocessing import LabelEncoder, StandardScaler</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from sklearn.svm import SVR</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from sklearn.metrics import mean_squared_error, r2_score</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import pickle</w:t>
      </w:r>
    </w:p>
    <w:p w14:paraId="5B78368C">
      <w:pPr>
        <w:rPr>
          <w:sz w:val="28"/>
          <w:szCs w:val="28"/>
        </w:rPr>
      </w:pPr>
      <w:r>
        <w:rPr>
          <w:rFonts w:hint="default" w:ascii="Arial Black" w:hAnsi="Arial Black" w:cs="Arial Black"/>
          <w:sz w:val="28"/>
          <w:szCs w:val="28"/>
        </w:rPr>
        <w:t xml:space="preserve">Explanation: </w:t>
      </w:r>
      <w:r>
        <w:rPr>
          <w:sz w:val="28"/>
          <w:szCs w:val="28"/>
        </w:rPr>
        <w:t>This block imports the necessary libraries such as pandas, sklearn, and pickle for data processing and model building.</w:t>
      </w:r>
    </w:p>
    <w:p w14:paraId="2898F180">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364A7FAF">
      <w:pPr>
        <w:rPr>
          <w:sz w:val="28"/>
          <w:szCs w:val="28"/>
        </w:rPr>
      </w:pPr>
      <w:r>
        <w:rPr>
          <w:rFonts w:ascii="Courier New" w:hAnsi="Courier New"/>
          <w:sz w:val="28"/>
          <w:szCs w:val="28"/>
        </w:rPr>
        <w:t>df = pd.read_csv("fra_perfumes.csv")</w:t>
      </w:r>
    </w:p>
    <w:p w14:paraId="6DA75F29">
      <w:pPr>
        <w:rPr>
          <w:sz w:val="28"/>
          <w:szCs w:val="28"/>
        </w:rPr>
      </w:pPr>
      <w:r>
        <w:rPr>
          <w:rFonts w:hint="default" w:ascii="Arial Black" w:hAnsi="Arial Black" w:cs="Arial Black"/>
          <w:sz w:val="28"/>
          <w:szCs w:val="28"/>
        </w:rPr>
        <w:t xml:space="preserve">Explanation: </w:t>
      </w:r>
      <w:r>
        <w:rPr>
          <w:sz w:val="28"/>
          <w:szCs w:val="28"/>
        </w:rPr>
        <w:t>This line loads the perfume dataset (`fra_perfumes.csv`) into a pandas DataFrame for analysis.</w:t>
      </w:r>
    </w:p>
    <w:p w14:paraId="3F3940EE">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42657AF9">
      <w:pPr>
        <w:rPr>
          <w:sz w:val="28"/>
          <w:szCs w:val="28"/>
        </w:rPr>
      </w:pPr>
      <w:r>
        <w:rPr>
          <w:rFonts w:ascii="Courier New" w:hAnsi="Courier New"/>
          <w:sz w:val="28"/>
          <w:szCs w:val="28"/>
        </w:rPr>
        <w:t>df.head()</w:t>
      </w:r>
    </w:p>
    <w:p w14:paraId="21D59D56">
      <w:pPr>
        <w:rPr>
          <w:rFonts w:hint="default"/>
          <w:sz w:val="28"/>
          <w:szCs w:val="28"/>
          <w:lang w:val="en-US"/>
        </w:rPr>
      </w:pPr>
      <w:r>
        <w:rPr>
          <w:rFonts w:hint="default" w:ascii="Arial Black" w:hAnsi="Arial Black" w:cs="Arial Black"/>
          <w:sz w:val="28"/>
          <w:szCs w:val="28"/>
        </w:rPr>
        <w:t>Explanation:</w:t>
      </w:r>
      <w:r>
        <w:rPr>
          <w:sz w:val="28"/>
          <w:szCs w:val="28"/>
        </w:rPr>
        <w:t xml:space="preserve"> This block performs </w:t>
      </w:r>
      <w:r>
        <w:rPr>
          <w:rFonts w:hint="default"/>
          <w:sz w:val="28"/>
          <w:szCs w:val="28"/>
          <w:lang w:val="en-US"/>
        </w:rPr>
        <w:t>action on data set and give first 5 rows of the data set.</w:t>
      </w:r>
    </w:p>
    <w:p w14:paraId="00F5F9A2">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3312250B">
      <w:pPr>
        <w:rPr>
          <w:sz w:val="28"/>
          <w:szCs w:val="28"/>
        </w:rPr>
      </w:pPr>
      <w:r>
        <w:rPr>
          <w:rFonts w:ascii="Courier New" w:hAnsi="Courier New"/>
          <w:sz w:val="28"/>
          <w:szCs w:val="28"/>
        </w:rPr>
        <w:t>df.tail()</w:t>
      </w:r>
    </w:p>
    <w:p w14:paraId="01442231">
      <w:pPr>
        <w:rPr>
          <w:rFonts w:hint="default"/>
          <w:sz w:val="28"/>
          <w:szCs w:val="28"/>
          <w:lang w:val="en-US"/>
        </w:rPr>
      </w:pPr>
      <w:r>
        <w:rPr>
          <w:rFonts w:hint="default" w:ascii="Arial Black" w:hAnsi="Arial Black" w:cs="Arial Black"/>
          <w:sz w:val="28"/>
          <w:szCs w:val="28"/>
        </w:rPr>
        <w:t xml:space="preserve">Explanation: </w:t>
      </w:r>
      <w:r>
        <w:rPr>
          <w:sz w:val="28"/>
          <w:szCs w:val="28"/>
        </w:rPr>
        <w:t>This block performs</w:t>
      </w:r>
      <w:r>
        <w:rPr>
          <w:rFonts w:hint="default"/>
          <w:sz w:val="28"/>
          <w:szCs w:val="28"/>
          <w:lang w:val="en-US"/>
        </w:rPr>
        <w:t xml:space="preserve"> action on data set and give last 5 rows of the data set.</w:t>
      </w:r>
    </w:p>
    <w:p w14:paraId="535FD50E">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37004F8E">
      <w:pPr>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df.columns</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for cols in df.columns:</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print(cols)</w:t>
      </w:r>
    </w:p>
    <w:p w14:paraId="43055CF5">
      <w:pPr>
        <w:rPr>
          <w:rFonts w:hint="default"/>
          <w:lang w:val="en-US"/>
        </w:rPr>
      </w:pPr>
      <w:r>
        <w:rPr>
          <w:rFonts w:hint="default" w:ascii="Arial Black" w:hAnsi="Arial Black" w:cs="Arial Black"/>
          <w:sz w:val="28"/>
          <w:szCs w:val="28"/>
        </w:rPr>
        <w:t>Explanation:</w:t>
      </w:r>
      <w:r>
        <w:rPr>
          <w:rFonts w:hint="default"/>
          <w:sz w:val="28"/>
          <w:szCs w:val="28"/>
          <w:lang w:val="en-US"/>
        </w:rPr>
        <w:t xml:space="preserve"> </w:t>
      </w:r>
      <w:r>
        <w:rPr>
          <w:rFonts w:hint="default"/>
          <w:b w:val="0"/>
          <w:bCs w:val="0"/>
          <w:sz w:val="28"/>
          <w:szCs w:val="28"/>
          <w:lang w:val="en-US"/>
        </w:rPr>
        <w:t xml:space="preserve">This code </w:t>
      </w:r>
      <w:r>
        <w:rPr>
          <w:b w:val="0"/>
          <w:bCs w:val="0"/>
          <w:sz w:val="28"/>
          <w:szCs w:val="28"/>
        </w:rPr>
        <w:t xml:space="preserve"> </w:t>
      </w:r>
      <w:r>
        <w:rPr>
          <w:rFonts w:ascii="SimSun" w:hAnsi="SimSun" w:eastAsia="SimSun" w:cs="SimSun"/>
          <w:b w:val="0"/>
          <w:bCs w:val="0"/>
          <w:sz w:val="28"/>
          <w:szCs w:val="28"/>
        </w:rPr>
        <w:t xml:space="preserve">returns an </w:t>
      </w:r>
      <w:r>
        <w:rPr>
          <w:rStyle w:val="35"/>
          <w:rFonts w:ascii="SimSun" w:hAnsi="SimSun" w:eastAsia="SimSun" w:cs="SimSun"/>
          <w:b w:val="0"/>
          <w:bCs w:val="0"/>
          <w:sz w:val="28"/>
          <w:szCs w:val="28"/>
        </w:rPr>
        <w:t>Index object</w:t>
      </w:r>
      <w:r>
        <w:rPr>
          <w:rFonts w:ascii="SimSun" w:hAnsi="SimSun" w:eastAsia="SimSun" w:cs="SimSun"/>
          <w:b w:val="0"/>
          <w:bCs w:val="0"/>
          <w:sz w:val="28"/>
          <w:szCs w:val="28"/>
        </w:rPr>
        <w:t xml:space="preserve"> containing the names of all the columns in the DataFrame.</w:t>
      </w:r>
      <w:r>
        <w:rPr>
          <w:rFonts w:hint="default" w:ascii="SimSun" w:hAnsi="SimSun" w:eastAsia="SimSun" w:cs="SimSun"/>
          <w:sz w:val="24"/>
          <w:szCs w:val="24"/>
          <w:lang w:val="en-US"/>
        </w:rPr>
        <w:t xml:space="preserve"> </w:t>
      </w:r>
    </w:p>
    <w:p w14:paraId="35561D76">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233A1037">
      <w:pPr>
        <w:rPr>
          <w:sz w:val="28"/>
          <w:szCs w:val="28"/>
        </w:rPr>
      </w:pPr>
      <w:r>
        <w:rPr>
          <w:rFonts w:ascii="Courier New" w:hAnsi="Courier New"/>
          <w:sz w:val="28"/>
          <w:szCs w:val="28"/>
        </w:rPr>
        <w:t>df.count()</w:t>
      </w:r>
    </w:p>
    <w:p w14:paraId="15DC0189">
      <w:pPr>
        <w:rPr>
          <w:b w:val="0"/>
          <w:bCs w:val="0"/>
          <w:sz w:val="28"/>
          <w:szCs w:val="28"/>
        </w:rPr>
      </w:pPr>
      <w:r>
        <w:rPr>
          <w:rFonts w:hint="default" w:ascii="Arial Black" w:hAnsi="Arial Black" w:cs="Arial Black"/>
          <w:sz w:val="28"/>
          <w:szCs w:val="28"/>
        </w:rPr>
        <w:t>Explanation:</w:t>
      </w:r>
      <w:r>
        <w:rPr>
          <w:rFonts w:ascii="SimSun" w:hAnsi="SimSun" w:eastAsia="SimSun" w:cs="SimSun"/>
          <w:b w:val="0"/>
          <w:bCs w:val="0"/>
          <w:sz w:val="28"/>
          <w:szCs w:val="28"/>
        </w:rPr>
        <w:t xml:space="preserve">The </w:t>
      </w:r>
      <w:r>
        <w:rPr>
          <w:rStyle w:val="20"/>
          <w:rFonts w:ascii="SimSun" w:hAnsi="SimSun" w:eastAsia="SimSun" w:cs="SimSun"/>
          <w:b w:val="0"/>
          <w:bCs w:val="0"/>
          <w:sz w:val="28"/>
          <w:szCs w:val="28"/>
        </w:rPr>
        <w:t>df.count()</w:t>
      </w:r>
      <w:r>
        <w:rPr>
          <w:rFonts w:ascii="SimSun" w:hAnsi="SimSun" w:eastAsia="SimSun" w:cs="SimSun"/>
          <w:b w:val="0"/>
          <w:bCs w:val="0"/>
          <w:sz w:val="28"/>
          <w:szCs w:val="28"/>
        </w:rPr>
        <w:t xml:space="preserve"> function in </w:t>
      </w:r>
      <w:r>
        <w:rPr>
          <w:rStyle w:val="35"/>
          <w:rFonts w:ascii="SimSun" w:hAnsi="SimSun" w:eastAsia="SimSun" w:cs="SimSun"/>
          <w:b w:val="0"/>
          <w:bCs w:val="0"/>
          <w:sz w:val="28"/>
          <w:szCs w:val="28"/>
        </w:rPr>
        <w:t>pandas</w:t>
      </w:r>
      <w:r>
        <w:rPr>
          <w:rFonts w:ascii="SimSun" w:hAnsi="SimSun" w:eastAsia="SimSun" w:cs="SimSun"/>
          <w:b w:val="0"/>
          <w:bCs w:val="0"/>
          <w:sz w:val="28"/>
          <w:szCs w:val="28"/>
        </w:rPr>
        <w:t xml:space="preserve"> is used to count the number of </w:t>
      </w:r>
      <w:r>
        <w:rPr>
          <w:rStyle w:val="35"/>
          <w:rFonts w:ascii="SimSun" w:hAnsi="SimSun" w:eastAsia="SimSun" w:cs="SimSun"/>
          <w:b w:val="0"/>
          <w:bCs w:val="0"/>
          <w:sz w:val="28"/>
          <w:szCs w:val="28"/>
        </w:rPr>
        <w:t>non-missing (non-NaN) values</w:t>
      </w:r>
      <w:r>
        <w:rPr>
          <w:rFonts w:ascii="SimSun" w:hAnsi="SimSun" w:eastAsia="SimSun" w:cs="SimSun"/>
          <w:b w:val="0"/>
          <w:bCs w:val="0"/>
          <w:sz w:val="28"/>
          <w:szCs w:val="28"/>
        </w:rPr>
        <w:t xml:space="preserve"> in each column of a DataFrame</w:t>
      </w:r>
    </w:p>
    <w:p w14:paraId="14A13DCF">
      <w:pPr>
        <w:rPr>
          <w:rFonts w:hint="default" w:ascii="Arial Black" w:hAnsi="Arial Black" w:cs="Arial Black"/>
          <w:b/>
          <w:bCs/>
          <w:sz w:val="36"/>
          <w:szCs w:val="36"/>
        </w:rPr>
      </w:pPr>
      <w:r>
        <w:rPr>
          <w:rFonts w:hint="default" w:ascii="Arial Black" w:hAnsi="Arial Black" w:cs="Arial Black"/>
          <w:b/>
          <w:bCs/>
          <w:sz w:val="36"/>
          <w:szCs w:val="36"/>
        </w:rPr>
        <w:t>Code:</w:t>
      </w:r>
    </w:p>
    <w:p w14:paraId="7CE45BAA">
      <w:pPr>
        <w:rPr>
          <w:rFonts w:hint="default" w:ascii="Calibri" w:hAnsi="Calibri" w:cs="Calibri"/>
          <w:sz w:val="28"/>
          <w:szCs w:val="28"/>
        </w:rPr>
      </w:pPr>
      <w:r>
        <w:rPr>
          <w:rFonts w:hint="default" w:ascii="Calibri" w:hAnsi="Calibri" w:cs="Calibri"/>
          <w:sz w:val="28"/>
          <w:szCs w:val="28"/>
        </w:rPr>
        <w:t>df.describe()</w:t>
      </w:r>
    </w:p>
    <w:p w14:paraId="2A6F558D">
      <w:pPr>
        <w:rPr>
          <w:rFonts w:hint="default"/>
        </w:rPr>
      </w:pPr>
    </w:p>
    <w:p w14:paraId="0FB440FF">
      <w:pPr>
        <w:pStyle w:val="3"/>
      </w:pPr>
    </w:p>
    <w:p w14:paraId="2AB63EB1">
      <w:pPr>
        <w:rPr>
          <w:rFonts w:hint="default" w:ascii="Calibri" w:hAnsi="Calibri" w:cs="Calibri"/>
        </w:rPr>
      </w:pPr>
      <w:r>
        <w:rPr>
          <w:rFonts w:hint="default" w:ascii="Arial Black" w:hAnsi="Arial Black" w:cs="Arial Black"/>
          <w:sz w:val="28"/>
          <w:szCs w:val="28"/>
        </w:rPr>
        <w:t>Explanation:</w:t>
      </w:r>
      <w:r>
        <w:rPr>
          <w:rFonts w:hint="default" w:ascii="Calibri" w:hAnsi="Calibri" w:cs="Calibri"/>
          <w:b w:val="0"/>
          <w:bCs w:val="0"/>
          <w:sz w:val="28"/>
          <w:szCs w:val="28"/>
        </w:rPr>
        <w:t xml:space="preserve"> This bloc</w:t>
      </w:r>
      <w:r>
        <w:rPr>
          <w:rFonts w:hint="default" w:ascii="Calibri" w:hAnsi="Calibri" w:cs="Calibri"/>
          <w:b w:val="0"/>
          <w:bCs w:val="0"/>
          <w:sz w:val="28"/>
          <w:szCs w:val="28"/>
          <w:lang w:val="en-US"/>
        </w:rPr>
        <w:t>k</w:t>
      </w:r>
      <w:r>
        <w:rPr>
          <w:rFonts w:hint="default" w:ascii="Calibri" w:hAnsi="Calibri" w:eastAsia="SimSun" w:cs="Calibri"/>
          <w:b w:val="0"/>
          <w:bCs w:val="0"/>
          <w:sz w:val="28"/>
          <w:szCs w:val="28"/>
        </w:rPr>
        <w:t xml:space="preserve"> gives a quick overview of your data</w:t>
      </w:r>
      <w:r>
        <w:rPr>
          <w:rFonts w:hint="default" w:ascii="Calibri" w:hAnsi="Calibri" w:eastAsia="SimSun" w:cs="Calibri"/>
          <w:sz w:val="24"/>
          <w:szCs w:val="24"/>
        </w:rPr>
        <w:t>.</w:t>
      </w:r>
    </w:p>
    <w:p w14:paraId="27175F5B">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5DAFB899">
      <w:pPr>
        <w:rPr>
          <w:rFonts w:hint="default" w:ascii="Calibri" w:hAnsi="Calibri" w:cs="Calibri"/>
          <w:sz w:val="28"/>
          <w:szCs w:val="28"/>
        </w:rPr>
      </w:pPr>
      <w:r>
        <w:rPr>
          <w:rFonts w:hint="default" w:ascii="Calibri" w:hAnsi="Calibri" w:cs="Calibri"/>
          <w:sz w:val="28"/>
          <w:szCs w:val="28"/>
        </w:rPr>
        <w:t>df.info()</w:t>
      </w:r>
    </w:p>
    <w:p w14:paraId="55BACBAA">
      <w:pPr>
        <w:rPr>
          <w:sz w:val="28"/>
          <w:szCs w:val="28"/>
        </w:rPr>
      </w:pPr>
      <w:r>
        <w:rPr>
          <w:rFonts w:hint="default" w:ascii="Arial Black" w:hAnsi="Arial Black" w:cs="Arial Black"/>
          <w:sz w:val="28"/>
          <w:szCs w:val="28"/>
        </w:rPr>
        <w:t>Explanation</w:t>
      </w:r>
      <w:r>
        <w:rPr>
          <w:rFonts w:hint="default" w:ascii="Arial Black" w:hAnsi="Arial Black" w:cs="Arial Black"/>
          <w:b w:val="0"/>
          <w:bCs w:val="0"/>
          <w:sz w:val="28"/>
          <w:szCs w:val="28"/>
        </w:rPr>
        <w:t>:</w:t>
      </w:r>
      <w:r>
        <w:rPr>
          <w:rFonts w:hint="default" w:ascii="Calibri" w:hAnsi="Calibri" w:cs="Calibri"/>
          <w:b w:val="0"/>
          <w:bCs w:val="0"/>
          <w:sz w:val="28"/>
          <w:szCs w:val="28"/>
          <w:lang w:val="en-US"/>
        </w:rPr>
        <w:t>This code</w:t>
      </w:r>
      <w:r>
        <w:rPr>
          <w:rFonts w:hint="default" w:ascii="Calibri" w:hAnsi="Calibri" w:cs="Calibri"/>
          <w:b w:val="0"/>
          <w:bCs w:val="0"/>
          <w:sz w:val="28"/>
          <w:szCs w:val="28"/>
        </w:rPr>
        <w:t xml:space="preserve"> </w:t>
      </w:r>
      <w:r>
        <w:rPr>
          <w:rFonts w:hint="default" w:ascii="Calibri" w:hAnsi="Calibri" w:eastAsia="SimSun" w:cs="Calibri"/>
          <w:b w:val="0"/>
          <w:bCs w:val="0"/>
          <w:sz w:val="28"/>
          <w:szCs w:val="28"/>
        </w:rPr>
        <w:t xml:space="preserve">function in </w:t>
      </w:r>
      <w:r>
        <w:rPr>
          <w:rStyle w:val="35"/>
          <w:rFonts w:hint="default" w:ascii="Calibri" w:hAnsi="Calibri" w:eastAsia="SimSun" w:cs="Calibri"/>
          <w:b w:val="0"/>
          <w:bCs w:val="0"/>
          <w:sz w:val="28"/>
          <w:szCs w:val="28"/>
        </w:rPr>
        <w:t>pandas</w:t>
      </w:r>
      <w:r>
        <w:rPr>
          <w:rFonts w:hint="default" w:ascii="Calibri" w:hAnsi="Calibri" w:eastAsia="SimSun" w:cs="Calibri"/>
          <w:b w:val="0"/>
          <w:bCs w:val="0"/>
          <w:sz w:val="28"/>
          <w:szCs w:val="28"/>
        </w:rPr>
        <w:t xml:space="preserve"> gives a </w:t>
      </w:r>
      <w:r>
        <w:rPr>
          <w:rStyle w:val="35"/>
          <w:rFonts w:hint="default" w:ascii="Calibri" w:hAnsi="Calibri" w:eastAsia="SimSun" w:cs="Calibri"/>
          <w:b w:val="0"/>
          <w:bCs w:val="0"/>
          <w:sz w:val="28"/>
          <w:szCs w:val="28"/>
        </w:rPr>
        <w:t>concise summary of your DataFrame</w:t>
      </w:r>
      <w:r>
        <w:rPr>
          <w:rFonts w:hint="default" w:ascii="Calibri" w:hAnsi="Calibri" w:eastAsia="SimSun" w:cs="Calibri"/>
          <w:b w:val="0"/>
          <w:bCs w:val="0"/>
          <w:sz w:val="28"/>
          <w:szCs w:val="28"/>
        </w:rPr>
        <w:t>, which is very useful to quickly understand the structure of your data.</w:t>
      </w:r>
    </w:p>
    <w:p w14:paraId="6490382A">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1BDF46E4">
      <w:pPr>
        <w:rPr>
          <w:rFonts w:hint="default" w:ascii="Calibri" w:hAnsi="Calibri" w:cs="Calibri"/>
          <w:sz w:val="28"/>
          <w:szCs w:val="28"/>
        </w:rPr>
      </w:pPr>
      <w:r>
        <w:rPr>
          <w:rFonts w:hint="default" w:ascii="Calibri" w:hAnsi="Calibri" w:cs="Calibri"/>
          <w:sz w:val="28"/>
          <w:szCs w:val="28"/>
        </w:rPr>
        <w:t>df.shape</w:t>
      </w:r>
      <w:r>
        <w:rPr>
          <w:rFonts w:hint="default" w:ascii="Calibri" w:hAnsi="Calibri" w:cs="Calibri"/>
          <w:sz w:val="28"/>
          <w:szCs w:val="28"/>
        </w:rPr>
        <w:br w:type="textWrapping"/>
      </w:r>
      <w:r>
        <w:rPr>
          <w:rFonts w:hint="default" w:ascii="Calibri" w:hAnsi="Calibri" w:cs="Calibri"/>
          <w:sz w:val="28"/>
          <w:szCs w:val="28"/>
        </w:rPr>
        <w:t>print(f"Number of Rows: {df.shape[0]} and Number of Columns: {df.shape[1]}")</w:t>
      </w:r>
    </w:p>
    <w:p w14:paraId="327E125E">
      <w:pPr>
        <w:rPr>
          <w:rFonts w:hint="default" w:ascii="Calibri" w:hAnsi="Calibri" w:cs="Calibri"/>
          <w:b w:val="0"/>
          <w:bCs w:val="0"/>
          <w:sz w:val="28"/>
          <w:szCs w:val="28"/>
        </w:rPr>
      </w:pPr>
      <w:r>
        <w:rPr>
          <w:rFonts w:hint="default" w:ascii="Arial Black" w:hAnsi="Arial Black" w:cs="Arial Black"/>
          <w:sz w:val="28"/>
          <w:szCs w:val="28"/>
        </w:rPr>
        <w:t>Explanation:</w:t>
      </w:r>
      <w:r>
        <w:rPr>
          <w:rFonts w:hint="default" w:ascii="Calibri" w:hAnsi="Calibri" w:cs="Calibri"/>
          <w:b w:val="0"/>
          <w:bCs w:val="0"/>
          <w:sz w:val="28"/>
          <w:szCs w:val="28"/>
        </w:rPr>
        <w:t xml:space="preserve"> </w:t>
      </w:r>
      <w:r>
        <w:rPr>
          <w:rFonts w:hint="default" w:ascii="Calibri" w:hAnsi="Calibri" w:eastAsia="SimSun" w:cs="Calibri"/>
          <w:b w:val="0"/>
          <w:bCs w:val="0"/>
          <w:sz w:val="28"/>
          <w:szCs w:val="28"/>
        </w:rPr>
        <w:t xml:space="preserve">This code is used to </w:t>
      </w:r>
      <w:r>
        <w:rPr>
          <w:rStyle w:val="35"/>
          <w:rFonts w:hint="default" w:ascii="Calibri" w:hAnsi="Calibri" w:eastAsia="SimSun" w:cs="Calibri"/>
          <w:b w:val="0"/>
          <w:bCs w:val="0"/>
          <w:sz w:val="28"/>
          <w:szCs w:val="28"/>
        </w:rPr>
        <w:t>check the size of a pandas DataFrame</w:t>
      </w:r>
      <w:r>
        <w:rPr>
          <w:rFonts w:hint="default" w:ascii="Calibri" w:hAnsi="Calibri" w:eastAsia="SimSun" w:cs="Calibri"/>
          <w:b w:val="0"/>
          <w:bCs w:val="0"/>
          <w:sz w:val="28"/>
          <w:szCs w:val="28"/>
        </w:rPr>
        <w:t>—how many rows and columns it has.</w:t>
      </w:r>
    </w:p>
    <w:p w14:paraId="65D10BD4">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60089564">
      <w:pPr>
        <w:rPr>
          <w:rFonts w:hint="default" w:ascii="Calibri" w:hAnsi="Calibri" w:cs="Calibri"/>
          <w:sz w:val="28"/>
          <w:szCs w:val="28"/>
        </w:rPr>
      </w:pPr>
      <w:r>
        <w:rPr>
          <w:rFonts w:hint="default" w:ascii="Calibri" w:hAnsi="Calibri" w:cs="Calibri"/>
          <w:sz w:val="28"/>
          <w:szCs w:val="28"/>
        </w:rPr>
        <w:t>df.nunique()</w:t>
      </w:r>
    </w:p>
    <w:p w14:paraId="1654A0A4">
      <w:pPr>
        <w:rPr>
          <w:rFonts w:hint="default" w:ascii="Calibri" w:hAnsi="Calibri" w:cs="Calibri"/>
          <w:b w:val="0"/>
          <w:bCs w:val="0"/>
          <w:sz w:val="28"/>
          <w:szCs w:val="28"/>
        </w:rPr>
      </w:pPr>
      <w:r>
        <w:rPr>
          <w:rFonts w:hint="default" w:ascii="Arial Black" w:hAnsi="Arial Black" w:cs="Arial Black"/>
          <w:sz w:val="28"/>
          <w:szCs w:val="28"/>
        </w:rPr>
        <w:t>Explanation:</w:t>
      </w:r>
      <w:r>
        <w:rPr>
          <w:rFonts w:hint="default" w:ascii="Calibri" w:hAnsi="Calibri" w:eastAsia="SimSun" w:cs="Calibri"/>
          <w:b w:val="0"/>
          <w:bCs w:val="0"/>
          <w:sz w:val="28"/>
          <w:szCs w:val="28"/>
        </w:rPr>
        <w:t xml:space="preserve">The </w:t>
      </w:r>
      <w:r>
        <w:rPr>
          <w:rStyle w:val="20"/>
          <w:rFonts w:hint="default" w:ascii="Calibri" w:hAnsi="Calibri" w:eastAsia="SimSun" w:cs="Calibri"/>
          <w:b w:val="0"/>
          <w:bCs w:val="0"/>
          <w:sz w:val="28"/>
          <w:szCs w:val="28"/>
        </w:rPr>
        <w:t>df.nunique()</w:t>
      </w:r>
      <w:r>
        <w:rPr>
          <w:rFonts w:hint="default" w:ascii="Calibri" w:hAnsi="Calibri" w:eastAsia="SimSun" w:cs="Calibri"/>
          <w:b w:val="0"/>
          <w:bCs w:val="0"/>
          <w:sz w:val="28"/>
          <w:szCs w:val="28"/>
        </w:rPr>
        <w:t xml:space="preserve"> function in </w:t>
      </w:r>
      <w:r>
        <w:rPr>
          <w:rStyle w:val="35"/>
          <w:rFonts w:hint="default" w:ascii="Calibri" w:hAnsi="Calibri" w:eastAsia="SimSun" w:cs="Calibri"/>
          <w:b w:val="0"/>
          <w:bCs w:val="0"/>
          <w:sz w:val="28"/>
          <w:szCs w:val="28"/>
        </w:rPr>
        <w:t>pandas</w:t>
      </w:r>
      <w:r>
        <w:rPr>
          <w:rFonts w:hint="default" w:ascii="Calibri" w:hAnsi="Calibri" w:eastAsia="SimSun" w:cs="Calibri"/>
          <w:b w:val="0"/>
          <w:bCs w:val="0"/>
          <w:sz w:val="28"/>
          <w:szCs w:val="28"/>
        </w:rPr>
        <w:t xml:space="preserve"> is used to find out </w:t>
      </w:r>
      <w:r>
        <w:rPr>
          <w:rStyle w:val="35"/>
          <w:rFonts w:hint="default" w:ascii="Calibri" w:hAnsi="Calibri" w:eastAsia="SimSun" w:cs="Calibri"/>
          <w:b w:val="0"/>
          <w:bCs w:val="0"/>
          <w:sz w:val="28"/>
          <w:szCs w:val="28"/>
        </w:rPr>
        <w:t>how many unique values are present in each column</w:t>
      </w:r>
      <w:r>
        <w:rPr>
          <w:rFonts w:hint="default" w:ascii="Calibri" w:hAnsi="Calibri" w:eastAsia="SimSun" w:cs="Calibri"/>
          <w:b w:val="0"/>
          <w:bCs w:val="0"/>
          <w:sz w:val="28"/>
          <w:szCs w:val="28"/>
        </w:rPr>
        <w:t xml:space="preserve"> of a DataFrame.</w:t>
      </w:r>
    </w:p>
    <w:p w14:paraId="12E5E8AF">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2B648BBF">
      <w:pPr>
        <w:rPr>
          <w:rFonts w:hint="default" w:ascii="Calibri" w:hAnsi="Calibri" w:cs="Calibri"/>
          <w:sz w:val="28"/>
          <w:szCs w:val="28"/>
        </w:rPr>
      </w:pPr>
      <w:r>
        <w:rPr>
          <w:rFonts w:hint="default" w:ascii="Calibri" w:hAnsi="Calibri" w:cs="Calibri"/>
          <w:sz w:val="28"/>
          <w:szCs w:val="28"/>
        </w:rPr>
        <w:t>df.isnull().sum()</w:t>
      </w:r>
    </w:p>
    <w:p w14:paraId="1EB938EA">
      <w:pPr>
        <w:pStyle w:val="34"/>
        <w:keepNext w:val="0"/>
        <w:keepLines w:val="0"/>
        <w:widowControl/>
        <w:suppressLineNumbers w:val="0"/>
        <w:rPr>
          <w:rFonts w:hint="default" w:ascii="Calibri" w:hAnsi="Calibri" w:cs="Calibri"/>
          <w:b w:val="0"/>
          <w:bCs w:val="0"/>
          <w:sz w:val="28"/>
          <w:szCs w:val="28"/>
        </w:rPr>
      </w:pPr>
      <w:r>
        <w:rPr>
          <w:rFonts w:hint="default" w:ascii="Arial Black" w:hAnsi="Arial Black" w:cs="Arial Black"/>
          <w:b w:val="0"/>
          <w:bCs w:val="0"/>
          <w:sz w:val="28"/>
          <w:szCs w:val="28"/>
          <w:lang w:val="en-US"/>
        </w:rPr>
        <w:t>Explanation:</w:t>
      </w:r>
      <w:r>
        <w:rPr>
          <w:rFonts w:hint="default" w:ascii="Calibri" w:hAnsi="Calibri" w:cs="Calibri"/>
          <w:b w:val="0"/>
          <w:bCs w:val="0"/>
          <w:sz w:val="28"/>
          <w:szCs w:val="28"/>
        </w:rPr>
        <w:t xml:space="preserve">The </w:t>
      </w:r>
      <w:r>
        <w:rPr>
          <w:rStyle w:val="20"/>
          <w:rFonts w:hint="default" w:ascii="Calibri" w:hAnsi="Calibri" w:cs="Calibri"/>
          <w:b w:val="0"/>
          <w:bCs w:val="0"/>
          <w:sz w:val="28"/>
          <w:szCs w:val="28"/>
        </w:rPr>
        <w:t>df.isnull().sum()</w:t>
      </w:r>
      <w:r>
        <w:rPr>
          <w:rFonts w:hint="default" w:ascii="Calibri" w:hAnsi="Calibri" w:cs="Calibri"/>
          <w:b w:val="0"/>
          <w:bCs w:val="0"/>
          <w:sz w:val="28"/>
          <w:szCs w:val="28"/>
        </w:rPr>
        <w:t xml:space="preserve"> function in </w:t>
      </w:r>
      <w:r>
        <w:rPr>
          <w:rStyle w:val="35"/>
          <w:rFonts w:hint="default" w:ascii="Calibri" w:hAnsi="Calibri" w:cs="Calibri"/>
          <w:b w:val="0"/>
          <w:bCs w:val="0"/>
          <w:sz w:val="28"/>
          <w:szCs w:val="28"/>
        </w:rPr>
        <w:t>pandas</w:t>
      </w:r>
      <w:r>
        <w:rPr>
          <w:rFonts w:hint="default" w:ascii="Calibri" w:hAnsi="Calibri" w:cs="Calibri"/>
          <w:b w:val="0"/>
          <w:bCs w:val="0"/>
          <w:sz w:val="28"/>
          <w:szCs w:val="28"/>
        </w:rPr>
        <w:t xml:space="preserve"> is used to </w:t>
      </w:r>
      <w:r>
        <w:rPr>
          <w:rStyle w:val="35"/>
          <w:rFonts w:hint="default" w:ascii="Calibri" w:hAnsi="Calibri" w:cs="Calibri"/>
          <w:b w:val="0"/>
          <w:bCs w:val="0"/>
          <w:sz w:val="28"/>
          <w:szCs w:val="28"/>
        </w:rPr>
        <w:t>check for missing values</w:t>
      </w:r>
      <w:r>
        <w:rPr>
          <w:rFonts w:hint="default" w:ascii="Calibri" w:hAnsi="Calibri" w:cs="Calibri"/>
          <w:b w:val="0"/>
          <w:bCs w:val="0"/>
          <w:sz w:val="28"/>
          <w:szCs w:val="28"/>
        </w:rPr>
        <w:t xml:space="preserve"> in a DataFrame</w:t>
      </w:r>
    </w:p>
    <w:p w14:paraId="141A006E"/>
    <w:p w14:paraId="002FF529">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373624FF">
      <w:pPr>
        <w:rPr>
          <w:rFonts w:hint="default" w:ascii="Calibri" w:hAnsi="Calibri" w:cs="Calibri"/>
          <w:sz w:val="28"/>
          <w:szCs w:val="28"/>
        </w:rPr>
      </w:pPr>
      <w:r>
        <w:rPr>
          <w:rFonts w:hint="default" w:ascii="Calibri" w:hAnsi="Calibri" w:cs="Calibri"/>
          <w:sz w:val="28"/>
          <w:szCs w:val="28"/>
        </w:rPr>
        <w:t>import matplotlib.pyplot as plt</w:t>
      </w:r>
      <w:r>
        <w:rPr>
          <w:rFonts w:hint="default" w:ascii="Calibri" w:hAnsi="Calibri" w:cs="Calibri"/>
          <w:sz w:val="28"/>
          <w:szCs w:val="28"/>
        </w:rPr>
        <w:br w:type="textWrapping"/>
      </w:r>
      <w:r>
        <w:rPr>
          <w:rFonts w:hint="default" w:ascii="Calibri" w:hAnsi="Calibri" w:cs="Calibri"/>
          <w:sz w:val="28"/>
          <w:szCs w:val="28"/>
        </w:rPr>
        <w:t>import seaborn as sns</w:t>
      </w:r>
      <w:r>
        <w:rPr>
          <w:rFonts w:hint="default" w:ascii="Calibri" w:hAnsi="Calibri" w:cs="Calibri"/>
          <w:sz w:val="28"/>
          <w:szCs w:val="28"/>
        </w:rPr>
        <w:br w:type="textWrapping"/>
      </w:r>
      <w:r>
        <w:rPr>
          <w:rFonts w:hint="default" w:ascii="Calibri" w:hAnsi="Calibri" w:cs="Calibri"/>
          <w:sz w:val="28"/>
          <w:szCs w:val="28"/>
        </w:rPr>
        <w:br w:type="textWrapping"/>
      </w:r>
      <w:r>
        <w:rPr>
          <w:rFonts w:hint="default" w:ascii="Calibri" w:hAnsi="Calibri" w:cs="Calibri"/>
          <w:sz w:val="28"/>
          <w:szCs w:val="28"/>
        </w:rPr>
        <w:t>plt.figure(figsize=(8, 5))</w:t>
      </w:r>
      <w:r>
        <w:rPr>
          <w:rFonts w:hint="default" w:ascii="Calibri" w:hAnsi="Calibri" w:cs="Calibri"/>
          <w:sz w:val="28"/>
          <w:szCs w:val="28"/>
        </w:rPr>
        <w:br w:type="textWrapping"/>
      </w:r>
      <w:r>
        <w:rPr>
          <w:rFonts w:hint="default" w:ascii="Calibri" w:hAnsi="Calibri" w:cs="Calibri"/>
          <w:sz w:val="28"/>
          <w:szCs w:val="28"/>
        </w:rPr>
        <w:t>sns.histplot(df['Rating Value'], bins=30, kde=True, color='skyblue')</w:t>
      </w:r>
      <w:r>
        <w:rPr>
          <w:rFonts w:hint="default" w:ascii="Calibri" w:hAnsi="Calibri" w:cs="Calibri"/>
          <w:sz w:val="28"/>
          <w:szCs w:val="28"/>
        </w:rPr>
        <w:br w:type="textWrapping"/>
      </w:r>
      <w:r>
        <w:rPr>
          <w:rFonts w:hint="default" w:ascii="Calibri" w:hAnsi="Calibri" w:cs="Calibri"/>
          <w:sz w:val="28"/>
          <w:szCs w:val="28"/>
        </w:rPr>
        <w:t>plt.title("Perfume Rating Distribution", fontsize=14)</w:t>
      </w:r>
      <w:r>
        <w:rPr>
          <w:rFonts w:hint="default" w:ascii="Calibri" w:hAnsi="Calibri" w:cs="Calibri"/>
          <w:sz w:val="28"/>
          <w:szCs w:val="28"/>
        </w:rPr>
        <w:br w:type="textWrapping"/>
      </w:r>
      <w:r>
        <w:rPr>
          <w:rFonts w:hint="default" w:ascii="Calibri" w:hAnsi="Calibri" w:cs="Calibri"/>
          <w:sz w:val="28"/>
          <w:szCs w:val="28"/>
        </w:rPr>
        <w:t>plt.xlabel("Rating Value")</w:t>
      </w:r>
      <w:r>
        <w:rPr>
          <w:rFonts w:hint="default" w:ascii="Calibri" w:hAnsi="Calibri" w:cs="Calibri"/>
          <w:sz w:val="28"/>
          <w:szCs w:val="28"/>
        </w:rPr>
        <w:br w:type="textWrapping"/>
      </w:r>
      <w:r>
        <w:rPr>
          <w:rFonts w:hint="default" w:ascii="Calibri" w:hAnsi="Calibri" w:cs="Calibri"/>
          <w:sz w:val="28"/>
          <w:szCs w:val="28"/>
        </w:rPr>
        <w:t>plt.ylabel("Number of Perfumes")</w:t>
      </w:r>
      <w:r>
        <w:rPr>
          <w:rFonts w:hint="default" w:ascii="Calibri" w:hAnsi="Calibri" w:cs="Calibri"/>
          <w:sz w:val="28"/>
          <w:szCs w:val="28"/>
        </w:rPr>
        <w:br w:type="textWrapping"/>
      </w:r>
      <w:r>
        <w:rPr>
          <w:rFonts w:hint="default" w:ascii="Calibri" w:hAnsi="Calibri" w:cs="Calibri"/>
          <w:sz w:val="28"/>
          <w:szCs w:val="28"/>
        </w:rPr>
        <w:t>plt.show()</w:t>
      </w:r>
    </w:p>
    <w:p w14:paraId="4AA33A66">
      <w:pPr>
        <w:rPr>
          <w:sz w:val="28"/>
          <w:szCs w:val="28"/>
        </w:rPr>
      </w:pPr>
      <w:r>
        <w:rPr>
          <w:rFonts w:hint="default" w:ascii="Arial Black" w:hAnsi="Arial Black" w:cs="Arial Black"/>
          <w:sz w:val="28"/>
          <w:szCs w:val="28"/>
        </w:rPr>
        <w:t>Explanation</w:t>
      </w:r>
      <w:r>
        <w:rPr>
          <w:rFonts w:hint="default" w:ascii="Arial Black" w:hAnsi="Arial Black" w:cs="Arial Black"/>
          <w:b w:val="0"/>
          <w:bCs w:val="0"/>
          <w:sz w:val="28"/>
          <w:szCs w:val="28"/>
        </w:rPr>
        <w:t>:</w:t>
      </w:r>
      <w:r>
        <w:rPr>
          <w:rFonts w:hint="default" w:ascii="Calibri" w:hAnsi="Calibri" w:eastAsia="SimSun" w:cs="Calibri"/>
          <w:b w:val="0"/>
          <w:bCs w:val="0"/>
          <w:sz w:val="28"/>
          <w:szCs w:val="28"/>
        </w:rPr>
        <w:t xml:space="preserve">This code is for </w:t>
      </w:r>
      <w:r>
        <w:rPr>
          <w:rStyle w:val="35"/>
          <w:rFonts w:hint="default" w:ascii="Calibri" w:hAnsi="Calibri" w:eastAsia="SimSun" w:cs="Calibri"/>
          <w:b w:val="0"/>
          <w:bCs w:val="0"/>
          <w:sz w:val="28"/>
          <w:szCs w:val="28"/>
        </w:rPr>
        <w:t>visualizing the distribution of perfume ratings</w:t>
      </w:r>
      <w:r>
        <w:rPr>
          <w:rFonts w:hint="default" w:ascii="Calibri" w:hAnsi="Calibri" w:eastAsia="SimSun" w:cs="Calibri"/>
          <w:b w:val="0"/>
          <w:bCs w:val="0"/>
          <w:sz w:val="28"/>
          <w:szCs w:val="28"/>
        </w:rPr>
        <w:t xml:space="preserve"> in your dataset using </w:t>
      </w:r>
      <w:r>
        <w:rPr>
          <w:rStyle w:val="35"/>
          <w:rFonts w:hint="default" w:ascii="Calibri" w:hAnsi="Calibri" w:eastAsia="SimSun" w:cs="Calibri"/>
          <w:b w:val="0"/>
          <w:bCs w:val="0"/>
          <w:sz w:val="28"/>
          <w:szCs w:val="28"/>
        </w:rPr>
        <w:t>Matplotlib</w:t>
      </w:r>
      <w:r>
        <w:rPr>
          <w:rFonts w:hint="default" w:ascii="Calibri" w:hAnsi="Calibri" w:eastAsia="SimSun" w:cs="Calibri"/>
          <w:b w:val="0"/>
          <w:bCs w:val="0"/>
          <w:sz w:val="28"/>
          <w:szCs w:val="28"/>
        </w:rPr>
        <w:t xml:space="preserve"> and </w:t>
      </w:r>
      <w:r>
        <w:rPr>
          <w:rStyle w:val="35"/>
          <w:rFonts w:hint="default" w:ascii="Calibri" w:hAnsi="Calibri" w:eastAsia="SimSun" w:cs="Calibri"/>
          <w:b w:val="0"/>
          <w:bCs w:val="0"/>
          <w:sz w:val="28"/>
          <w:szCs w:val="28"/>
        </w:rPr>
        <w:t>Seaborn</w:t>
      </w:r>
    </w:p>
    <w:p w14:paraId="2F078B22">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51ECB0B9">
      <w:pPr>
        <w:rPr>
          <w:rFonts w:hint="default" w:ascii="Calibri" w:hAnsi="Calibri" w:cs="Calibri"/>
          <w:sz w:val="28"/>
          <w:szCs w:val="28"/>
        </w:rPr>
      </w:pPr>
      <w:r>
        <w:rPr>
          <w:rFonts w:hint="default" w:ascii="Calibri" w:hAnsi="Calibri" w:cs="Calibri"/>
          <w:sz w:val="28"/>
          <w:szCs w:val="28"/>
        </w:rPr>
        <w:t>plt.figure(figsize=(6, 4))</w:t>
      </w:r>
      <w:r>
        <w:rPr>
          <w:rFonts w:hint="default" w:ascii="Calibri" w:hAnsi="Calibri" w:cs="Calibri"/>
          <w:sz w:val="28"/>
          <w:szCs w:val="28"/>
        </w:rPr>
        <w:br w:type="textWrapping"/>
      </w:r>
      <w:r>
        <w:rPr>
          <w:rFonts w:hint="default" w:ascii="Calibri" w:hAnsi="Calibri" w:cs="Calibri"/>
          <w:sz w:val="28"/>
          <w:szCs w:val="28"/>
        </w:rPr>
        <w:t>df['Gender'].value_counts().plot(kind='bar', color=['#ff9999','#66b3ff','#99ff99'])</w:t>
      </w:r>
      <w:r>
        <w:rPr>
          <w:rFonts w:hint="default" w:ascii="Calibri" w:hAnsi="Calibri" w:cs="Calibri"/>
          <w:sz w:val="28"/>
          <w:szCs w:val="28"/>
        </w:rPr>
        <w:br w:type="textWrapping"/>
      </w:r>
      <w:r>
        <w:rPr>
          <w:rFonts w:hint="default" w:ascii="Calibri" w:hAnsi="Calibri" w:cs="Calibri"/>
          <w:sz w:val="28"/>
          <w:szCs w:val="28"/>
        </w:rPr>
        <w:t>plt.title("Perfume Distribution by Gender", fontsize=14)</w:t>
      </w:r>
      <w:r>
        <w:rPr>
          <w:rFonts w:hint="default" w:ascii="Calibri" w:hAnsi="Calibri" w:cs="Calibri"/>
          <w:sz w:val="28"/>
          <w:szCs w:val="28"/>
        </w:rPr>
        <w:br w:type="textWrapping"/>
      </w:r>
      <w:r>
        <w:rPr>
          <w:rFonts w:hint="default" w:ascii="Calibri" w:hAnsi="Calibri" w:cs="Calibri"/>
          <w:sz w:val="28"/>
          <w:szCs w:val="28"/>
        </w:rPr>
        <w:t>plt.xlabel("Gender")</w:t>
      </w:r>
      <w:r>
        <w:rPr>
          <w:rFonts w:hint="default" w:ascii="Calibri" w:hAnsi="Calibri" w:cs="Calibri"/>
          <w:sz w:val="28"/>
          <w:szCs w:val="28"/>
        </w:rPr>
        <w:br w:type="textWrapping"/>
      </w:r>
      <w:r>
        <w:rPr>
          <w:rFonts w:hint="default" w:ascii="Calibri" w:hAnsi="Calibri" w:cs="Calibri"/>
          <w:sz w:val="28"/>
          <w:szCs w:val="28"/>
        </w:rPr>
        <w:t>plt.ylabel("Count")</w:t>
      </w:r>
      <w:r>
        <w:rPr>
          <w:rFonts w:hint="default" w:ascii="Calibri" w:hAnsi="Calibri" w:cs="Calibri"/>
          <w:sz w:val="28"/>
          <w:szCs w:val="28"/>
        </w:rPr>
        <w:br w:type="textWrapping"/>
      </w:r>
      <w:r>
        <w:rPr>
          <w:rFonts w:hint="default" w:ascii="Calibri" w:hAnsi="Calibri" w:cs="Calibri"/>
          <w:sz w:val="28"/>
          <w:szCs w:val="28"/>
        </w:rPr>
        <w:t>plt.show()</w:t>
      </w:r>
    </w:p>
    <w:p w14:paraId="7086A607">
      <w:pPr>
        <w:rPr>
          <w:sz w:val="28"/>
          <w:szCs w:val="28"/>
        </w:rPr>
      </w:pPr>
      <w:r>
        <w:rPr>
          <w:rFonts w:hint="default" w:ascii="Arial Black" w:hAnsi="Arial Black" w:cs="Arial Black"/>
          <w:sz w:val="28"/>
          <w:szCs w:val="28"/>
        </w:rPr>
        <w:t xml:space="preserve">Explanation: </w:t>
      </w:r>
      <w:r>
        <w:rPr>
          <w:rFonts w:hint="default" w:ascii="Calibri" w:hAnsi="Calibri" w:eastAsia="SimSun" w:cs="Calibri"/>
          <w:b w:val="0"/>
          <w:bCs w:val="0"/>
          <w:sz w:val="28"/>
          <w:szCs w:val="28"/>
        </w:rPr>
        <w:t xml:space="preserve">This code is for </w:t>
      </w:r>
      <w:r>
        <w:rPr>
          <w:rStyle w:val="35"/>
          <w:rFonts w:hint="default" w:ascii="Calibri" w:hAnsi="Calibri" w:eastAsia="SimSun" w:cs="Calibri"/>
          <w:b w:val="0"/>
          <w:bCs w:val="0"/>
          <w:sz w:val="28"/>
          <w:szCs w:val="28"/>
        </w:rPr>
        <w:t xml:space="preserve">visualizing </w:t>
      </w:r>
      <w:r>
        <w:rPr>
          <w:rStyle w:val="35"/>
          <w:rFonts w:hint="default" w:ascii="Calibri" w:hAnsi="Calibri" w:eastAsia="SimSun" w:cs="Calibri"/>
          <w:b w:val="0"/>
          <w:bCs w:val="0"/>
          <w:sz w:val="28"/>
          <w:szCs w:val="28"/>
          <w:lang w:val="en-US"/>
        </w:rPr>
        <w:t>of the gender</w:t>
      </w:r>
      <w:r>
        <w:rPr>
          <w:rFonts w:hint="default" w:ascii="Calibri" w:hAnsi="Calibri" w:eastAsia="SimSun" w:cs="Calibri"/>
          <w:b w:val="0"/>
          <w:bCs w:val="0"/>
          <w:sz w:val="28"/>
          <w:szCs w:val="28"/>
        </w:rPr>
        <w:t xml:space="preserve"> in your dataset using </w:t>
      </w:r>
      <w:r>
        <w:rPr>
          <w:rStyle w:val="35"/>
          <w:rFonts w:hint="default" w:ascii="Calibri" w:hAnsi="Calibri" w:eastAsia="SimSun" w:cs="Calibri"/>
          <w:b w:val="0"/>
          <w:bCs w:val="0"/>
          <w:sz w:val="28"/>
          <w:szCs w:val="28"/>
        </w:rPr>
        <w:t>Matplotlib</w:t>
      </w:r>
      <w:r>
        <w:rPr>
          <w:rFonts w:hint="default" w:ascii="Calibri" w:hAnsi="Calibri" w:eastAsia="SimSun" w:cs="Calibri"/>
          <w:b w:val="0"/>
          <w:bCs w:val="0"/>
          <w:sz w:val="28"/>
          <w:szCs w:val="28"/>
        </w:rPr>
        <w:t xml:space="preserve"> and </w:t>
      </w:r>
      <w:r>
        <w:rPr>
          <w:rStyle w:val="35"/>
          <w:rFonts w:hint="default" w:ascii="Calibri" w:hAnsi="Calibri" w:eastAsia="SimSun" w:cs="Calibri"/>
          <w:b w:val="0"/>
          <w:bCs w:val="0"/>
          <w:sz w:val="28"/>
          <w:szCs w:val="28"/>
        </w:rPr>
        <w:t>Seaborn</w:t>
      </w:r>
    </w:p>
    <w:p w14:paraId="725D3151"/>
    <w:p w14:paraId="004457EA">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4C2FA19D">
      <w:pPr>
        <w:rPr>
          <w:rFonts w:hint="default" w:ascii="Calibri" w:hAnsi="Calibri" w:cs="Calibri"/>
          <w:sz w:val="28"/>
          <w:szCs w:val="28"/>
        </w:rPr>
      </w:pPr>
      <w:r>
        <w:rPr>
          <w:rFonts w:hint="default" w:ascii="Calibri" w:hAnsi="Calibri" w:cs="Calibri"/>
          <w:sz w:val="28"/>
          <w:szCs w:val="28"/>
        </w:rPr>
        <w:t>plt.figure(figsize=(6, 4))</w:t>
      </w:r>
      <w:r>
        <w:rPr>
          <w:rFonts w:hint="default" w:ascii="Calibri" w:hAnsi="Calibri" w:cs="Calibri"/>
          <w:sz w:val="28"/>
          <w:szCs w:val="28"/>
        </w:rPr>
        <w:br w:type="textWrapping"/>
      </w:r>
      <w:r>
        <w:rPr>
          <w:rFonts w:hint="default" w:ascii="Calibri" w:hAnsi="Calibri" w:cs="Calibri"/>
          <w:sz w:val="28"/>
          <w:szCs w:val="28"/>
        </w:rPr>
        <w:t>sns.boxplot(x=df['Rating Value'], color='lightgreen')</w:t>
      </w:r>
      <w:r>
        <w:rPr>
          <w:rFonts w:hint="default" w:ascii="Calibri" w:hAnsi="Calibri" w:cs="Calibri"/>
          <w:sz w:val="28"/>
          <w:szCs w:val="28"/>
        </w:rPr>
        <w:br w:type="textWrapping"/>
      </w:r>
      <w:r>
        <w:rPr>
          <w:rFonts w:hint="default" w:ascii="Calibri" w:hAnsi="Calibri" w:cs="Calibri"/>
          <w:sz w:val="28"/>
          <w:szCs w:val="28"/>
        </w:rPr>
        <w:t>plt.title("Spread of Perfume Ratings", fontsize=14)</w:t>
      </w:r>
      <w:r>
        <w:rPr>
          <w:rFonts w:hint="default" w:ascii="Calibri" w:hAnsi="Calibri" w:cs="Calibri"/>
          <w:sz w:val="28"/>
          <w:szCs w:val="28"/>
        </w:rPr>
        <w:br w:type="textWrapping"/>
      </w:r>
      <w:r>
        <w:rPr>
          <w:rFonts w:hint="default" w:ascii="Calibri" w:hAnsi="Calibri" w:cs="Calibri"/>
          <w:sz w:val="28"/>
          <w:szCs w:val="28"/>
        </w:rPr>
        <w:t>plt.xlabel("Rating Value")</w:t>
      </w:r>
      <w:r>
        <w:rPr>
          <w:rFonts w:hint="default" w:ascii="Calibri" w:hAnsi="Calibri" w:cs="Calibri"/>
          <w:sz w:val="28"/>
          <w:szCs w:val="28"/>
        </w:rPr>
        <w:br w:type="textWrapping"/>
      </w:r>
      <w:r>
        <w:rPr>
          <w:rFonts w:hint="default" w:ascii="Calibri" w:hAnsi="Calibri" w:cs="Calibri"/>
          <w:sz w:val="28"/>
          <w:szCs w:val="28"/>
        </w:rPr>
        <w:t>plt.show()</w:t>
      </w:r>
    </w:p>
    <w:p w14:paraId="1346BD90">
      <w:pPr>
        <w:rPr>
          <w:rFonts w:hint="default" w:ascii="Calibri" w:hAnsi="Calibri" w:cs="Calibri"/>
          <w:sz w:val="28"/>
          <w:szCs w:val="28"/>
        </w:rPr>
      </w:pPr>
      <w:r>
        <w:rPr>
          <w:rFonts w:hint="default" w:ascii="Arial Black" w:hAnsi="Arial Black" w:cs="Arial Black"/>
          <w:sz w:val="28"/>
          <w:szCs w:val="28"/>
        </w:rPr>
        <w:t>Explanation:</w:t>
      </w:r>
      <w:r>
        <w:rPr>
          <w:rFonts w:hint="default" w:ascii="Calibri" w:hAnsi="Calibri" w:eastAsia="SimSun" w:cs="Calibri"/>
          <w:b w:val="0"/>
          <w:bCs w:val="0"/>
          <w:sz w:val="28"/>
          <w:szCs w:val="28"/>
        </w:rPr>
        <w:t xml:space="preserve">This code is for </w:t>
      </w:r>
      <w:r>
        <w:rPr>
          <w:rStyle w:val="35"/>
          <w:rFonts w:hint="default" w:ascii="Calibri" w:hAnsi="Calibri" w:eastAsia="SimSun" w:cs="Calibri"/>
          <w:b w:val="0"/>
          <w:bCs w:val="0"/>
          <w:sz w:val="28"/>
          <w:szCs w:val="28"/>
        </w:rPr>
        <w:t>visualizing the number of perfumes for each gender category</w:t>
      </w:r>
      <w:r>
        <w:rPr>
          <w:rFonts w:hint="default" w:ascii="Calibri" w:hAnsi="Calibri" w:eastAsia="SimSun" w:cs="Calibri"/>
          <w:b w:val="0"/>
          <w:bCs w:val="0"/>
          <w:sz w:val="28"/>
          <w:szCs w:val="28"/>
        </w:rPr>
        <w:t xml:space="preserve"> in your dataset using </w:t>
      </w:r>
      <w:r>
        <w:rPr>
          <w:rStyle w:val="35"/>
          <w:rFonts w:hint="default" w:ascii="Calibri" w:hAnsi="Calibri" w:eastAsia="SimSun" w:cs="Calibri"/>
          <w:b w:val="0"/>
          <w:bCs w:val="0"/>
          <w:sz w:val="28"/>
          <w:szCs w:val="28"/>
        </w:rPr>
        <w:t>Matplotlib</w:t>
      </w:r>
      <w:r>
        <w:rPr>
          <w:rFonts w:hint="default" w:ascii="Calibri" w:hAnsi="Calibri" w:eastAsia="SimSun" w:cs="Calibri"/>
          <w:b w:val="0"/>
          <w:bCs w:val="0"/>
          <w:sz w:val="28"/>
          <w:szCs w:val="28"/>
        </w:rPr>
        <w:t>.</w:t>
      </w:r>
    </w:p>
    <w:p w14:paraId="05CE97D4">
      <w:pPr>
        <w:pStyle w:val="3"/>
        <w:rPr>
          <w:rFonts w:hint="default" w:ascii="Arial Black" w:hAnsi="Arial Black" w:cs="Arial Black"/>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2A972D03">
      <w:pPr>
        <w:rPr>
          <w:rFonts w:hint="default" w:ascii="Calibri" w:hAnsi="Calibri" w:cs="Calibri"/>
          <w:sz w:val="28"/>
          <w:szCs w:val="28"/>
        </w:rPr>
      </w:pPr>
      <w:r>
        <w:rPr>
          <w:rFonts w:hint="default" w:ascii="Calibri" w:hAnsi="Calibri" w:cs="Calibri"/>
          <w:sz w:val="28"/>
          <w:szCs w:val="28"/>
        </w:rPr>
        <w:t>from collections import Counter</w:t>
      </w:r>
      <w:r>
        <w:rPr>
          <w:rFonts w:hint="default" w:ascii="Calibri" w:hAnsi="Calibri" w:cs="Calibri"/>
          <w:sz w:val="28"/>
          <w:szCs w:val="28"/>
        </w:rPr>
        <w:br w:type="textWrapping"/>
      </w:r>
      <w:r>
        <w:rPr>
          <w:rFonts w:hint="default" w:ascii="Calibri" w:hAnsi="Calibri" w:cs="Calibri"/>
          <w:sz w:val="28"/>
          <w:szCs w:val="28"/>
        </w:rPr>
        <w:br w:type="textWrapping"/>
      </w:r>
      <w:r>
        <w:rPr>
          <w:rFonts w:hint="default" w:ascii="Calibri" w:hAnsi="Calibri" w:cs="Calibri"/>
          <w:sz w:val="28"/>
          <w:szCs w:val="28"/>
        </w:rPr>
        <w:t>accords_series = df['Main Accords'].astype(str).str.strip("[]").str.replace("'", "").str.split(', ')</w:t>
      </w:r>
      <w:r>
        <w:rPr>
          <w:rFonts w:hint="default" w:ascii="Calibri" w:hAnsi="Calibri" w:cs="Calibri"/>
          <w:sz w:val="28"/>
          <w:szCs w:val="28"/>
        </w:rPr>
        <w:br w:type="textWrapping"/>
      </w:r>
      <w:r>
        <w:rPr>
          <w:rFonts w:hint="default" w:ascii="Calibri" w:hAnsi="Calibri" w:cs="Calibri"/>
          <w:sz w:val="28"/>
          <w:szCs w:val="28"/>
        </w:rPr>
        <w:t>all_accords = Counter([a.strip() for sublist in accords_series for a in sublist if a])</w:t>
      </w:r>
      <w:r>
        <w:rPr>
          <w:rFonts w:hint="default" w:ascii="Calibri" w:hAnsi="Calibri" w:cs="Calibri"/>
          <w:sz w:val="28"/>
          <w:szCs w:val="28"/>
        </w:rPr>
        <w:br w:type="textWrapping"/>
      </w:r>
      <w:r>
        <w:rPr>
          <w:rFonts w:hint="default" w:ascii="Calibri" w:hAnsi="Calibri" w:cs="Calibri"/>
          <w:sz w:val="28"/>
          <w:szCs w:val="28"/>
        </w:rPr>
        <w:t>top_accords = dict(all_accords.most_common(10))</w:t>
      </w:r>
      <w:r>
        <w:rPr>
          <w:rFonts w:hint="default" w:ascii="Calibri" w:hAnsi="Calibri" w:cs="Calibri"/>
          <w:sz w:val="28"/>
          <w:szCs w:val="28"/>
        </w:rPr>
        <w:br w:type="textWrapping"/>
      </w:r>
      <w:r>
        <w:rPr>
          <w:rFonts w:hint="default" w:ascii="Calibri" w:hAnsi="Calibri" w:cs="Calibri"/>
          <w:sz w:val="28"/>
          <w:szCs w:val="28"/>
        </w:rPr>
        <w:br w:type="textWrapping"/>
      </w:r>
      <w:r>
        <w:rPr>
          <w:rFonts w:hint="default" w:ascii="Calibri" w:hAnsi="Calibri" w:cs="Calibri"/>
          <w:sz w:val="28"/>
          <w:szCs w:val="28"/>
        </w:rPr>
        <w:t>plt.figure(figsize=(8, 4))</w:t>
      </w:r>
      <w:r>
        <w:rPr>
          <w:rFonts w:hint="default" w:ascii="Calibri" w:hAnsi="Calibri" w:cs="Calibri"/>
          <w:sz w:val="28"/>
          <w:szCs w:val="28"/>
        </w:rPr>
        <w:br w:type="textWrapping"/>
      </w:r>
      <w:r>
        <w:rPr>
          <w:rFonts w:hint="default" w:ascii="Calibri" w:hAnsi="Calibri" w:cs="Calibri"/>
          <w:sz w:val="28"/>
          <w:szCs w:val="28"/>
        </w:rPr>
        <w:t>sns.barplot(x=list(top_accords.keys()), y=list(top_accords.values()), palette='viridis')</w:t>
      </w:r>
      <w:r>
        <w:rPr>
          <w:rFonts w:hint="default" w:ascii="Calibri" w:hAnsi="Calibri" w:cs="Calibri"/>
          <w:sz w:val="28"/>
          <w:szCs w:val="28"/>
        </w:rPr>
        <w:br w:type="textWrapping"/>
      </w:r>
      <w:r>
        <w:rPr>
          <w:rFonts w:hint="default" w:ascii="Calibri" w:hAnsi="Calibri" w:cs="Calibri"/>
          <w:sz w:val="28"/>
          <w:szCs w:val="28"/>
        </w:rPr>
        <w:t>plt.title("Top 10 Common Perfume Accords", fontsize=14)</w:t>
      </w:r>
      <w:r>
        <w:rPr>
          <w:rFonts w:hint="default" w:ascii="Calibri" w:hAnsi="Calibri" w:cs="Calibri"/>
          <w:sz w:val="28"/>
          <w:szCs w:val="28"/>
        </w:rPr>
        <w:br w:type="textWrapping"/>
      </w:r>
      <w:r>
        <w:rPr>
          <w:rFonts w:hint="default" w:ascii="Calibri" w:hAnsi="Calibri" w:cs="Calibri"/>
          <w:sz w:val="28"/>
          <w:szCs w:val="28"/>
        </w:rPr>
        <w:t>plt.xlabel("Accord Type")</w:t>
      </w:r>
      <w:r>
        <w:rPr>
          <w:rFonts w:hint="default" w:ascii="Calibri" w:hAnsi="Calibri" w:cs="Calibri"/>
          <w:sz w:val="28"/>
          <w:szCs w:val="28"/>
        </w:rPr>
        <w:br w:type="textWrapping"/>
      </w:r>
      <w:r>
        <w:rPr>
          <w:rFonts w:hint="default" w:ascii="Calibri" w:hAnsi="Calibri" w:cs="Calibri"/>
          <w:sz w:val="28"/>
          <w:szCs w:val="28"/>
        </w:rPr>
        <w:t>plt.ylabel("Frequency")</w:t>
      </w:r>
      <w:r>
        <w:rPr>
          <w:rFonts w:hint="default" w:ascii="Calibri" w:hAnsi="Calibri" w:cs="Calibri"/>
          <w:sz w:val="28"/>
          <w:szCs w:val="28"/>
        </w:rPr>
        <w:br w:type="textWrapping"/>
      </w:r>
      <w:r>
        <w:rPr>
          <w:rFonts w:hint="default" w:ascii="Calibri" w:hAnsi="Calibri" w:cs="Calibri"/>
          <w:sz w:val="28"/>
          <w:szCs w:val="28"/>
        </w:rPr>
        <w:t>plt.xticks(rotation=45)</w:t>
      </w:r>
      <w:r>
        <w:rPr>
          <w:rFonts w:hint="default" w:ascii="Calibri" w:hAnsi="Calibri" w:cs="Calibri"/>
          <w:sz w:val="28"/>
          <w:szCs w:val="28"/>
        </w:rPr>
        <w:br w:type="textWrapping"/>
      </w:r>
      <w:r>
        <w:rPr>
          <w:rFonts w:hint="default" w:ascii="Calibri" w:hAnsi="Calibri" w:cs="Calibri"/>
          <w:sz w:val="28"/>
          <w:szCs w:val="28"/>
        </w:rPr>
        <w:t>plt.tight_layout()</w:t>
      </w:r>
      <w:r>
        <w:rPr>
          <w:rFonts w:hint="default" w:ascii="Calibri" w:hAnsi="Calibri" w:cs="Calibri"/>
          <w:sz w:val="28"/>
          <w:szCs w:val="28"/>
        </w:rPr>
        <w:br w:type="textWrapping"/>
      </w:r>
      <w:r>
        <w:rPr>
          <w:rFonts w:hint="default" w:ascii="Calibri" w:hAnsi="Calibri" w:cs="Calibri"/>
          <w:sz w:val="28"/>
          <w:szCs w:val="28"/>
        </w:rPr>
        <w:t>plt.show()</w:t>
      </w:r>
    </w:p>
    <w:p w14:paraId="7AD3523C">
      <w:pPr>
        <w:rPr>
          <w:rFonts w:hint="default" w:ascii="Calibri" w:hAnsi="Calibri" w:cs="Calibri"/>
          <w:b w:val="0"/>
          <w:bCs w:val="0"/>
          <w:sz w:val="28"/>
          <w:szCs w:val="28"/>
        </w:rPr>
      </w:pPr>
      <w:r>
        <w:rPr>
          <w:rFonts w:hint="default" w:ascii="Arial Black" w:hAnsi="Arial Black" w:cs="Arial Black"/>
          <w:b w:val="0"/>
          <w:bCs w:val="0"/>
          <w:sz w:val="28"/>
          <w:szCs w:val="28"/>
          <w:lang w:val="en-US"/>
        </w:rPr>
        <w:t>Explanation:</w:t>
      </w:r>
      <w:r>
        <w:rPr>
          <w:rFonts w:hint="default" w:ascii="Calibri" w:hAnsi="Calibri" w:cs="Calibri"/>
          <w:b w:val="0"/>
          <w:bCs w:val="0"/>
          <w:sz w:val="28"/>
          <w:szCs w:val="28"/>
        </w:rPr>
        <w:t xml:space="preserve">This code is for </w:t>
      </w:r>
      <w:r>
        <w:rPr>
          <w:rStyle w:val="35"/>
          <w:rFonts w:hint="default" w:ascii="Calibri" w:hAnsi="Calibri" w:cs="Calibri"/>
          <w:b w:val="0"/>
          <w:bCs w:val="0"/>
          <w:sz w:val="28"/>
          <w:szCs w:val="28"/>
        </w:rPr>
        <w:t>analyzing and visualizing the most common perfume accords</w:t>
      </w:r>
      <w:r>
        <w:rPr>
          <w:rFonts w:hint="default" w:ascii="Calibri" w:hAnsi="Calibri" w:cs="Calibri"/>
          <w:b w:val="0"/>
          <w:bCs w:val="0"/>
          <w:sz w:val="28"/>
          <w:szCs w:val="28"/>
        </w:rPr>
        <w:t xml:space="preserve"> in your dataset using </w:t>
      </w:r>
      <w:r>
        <w:rPr>
          <w:rStyle w:val="35"/>
          <w:rFonts w:hint="default" w:ascii="Calibri" w:hAnsi="Calibri" w:cs="Calibri"/>
          <w:b w:val="0"/>
          <w:bCs w:val="0"/>
          <w:sz w:val="28"/>
          <w:szCs w:val="28"/>
        </w:rPr>
        <w:t>Python’s Counter, Matplotlib, and Seaborn</w:t>
      </w:r>
    </w:p>
    <w:p w14:paraId="4FB44173">
      <w:pPr>
        <w:rPr>
          <w:rFonts w:hint="default" w:ascii="Arial Black" w:hAnsi="Arial Black" w:cs="Arial Black"/>
          <w:b/>
          <w:bCs/>
          <w:color w:val="000000" w:themeColor="text1"/>
          <w:sz w:val="36"/>
          <w:szCs w:val="36"/>
          <w14:textFill>
            <w14:solidFill>
              <w14:schemeClr w14:val="tx1"/>
            </w14:solidFill>
          </w14:textFill>
        </w:rPr>
      </w:pPr>
    </w:p>
    <w:p w14:paraId="595105CD">
      <w:pPr>
        <w:pStyle w:val="3"/>
        <w:rPr>
          <w:rFonts w:hint="default" w:ascii="Arial Black" w:hAnsi="Arial Black" w:cs="Arial Black"/>
          <w:b/>
          <w:bCs/>
          <w:color w:val="000000" w:themeColor="text1"/>
          <w:sz w:val="36"/>
          <w:szCs w:val="36"/>
          <w14:textFill>
            <w14:solidFill>
              <w14:schemeClr w14:val="tx1"/>
            </w14:solidFill>
          </w14:textFill>
        </w:rPr>
      </w:pPr>
      <w:r>
        <w:rPr>
          <w:rFonts w:hint="default" w:ascii="Arial Black" w:hAnsi="Arial Black" w:cs="Arial Black"/>
          <w:b/>
          <w:bCs/>
          <w:color w:val="000000" w:themeColor="text1"/>
          <w:sz w:val="36"/>
          <w:szCs w:val="36"/>
          <w14:textFill>
            <w14:solidFill>
              <w14:schemeClr w14:val="tx1"/>
            </w14:solidFill>
          </w14:textFill>
        </w:rPr>
        <w:t>Code:</w:t>
      </w:r>
    </w:p>
    <w:p w14:paraId="065A9F77">
      <w:pPr>
        <w:rPr>
          <w:rFonts w:hint="default" w:ascii="Calibri" w:hAnsi="Calibri" w:cs="Calibri"/>
          <w:sz w:val="28"/>
          <w:szCs w:val="28"/>
        </w:rPr>
      </w:pPr>
      <w:r>
        <w:rPr>
          <w:rFonts w:hint="default" w:ascii="Calibri" w:hAnsi="Calibri" w:cs="Calibri"/>
          <w:sz w:val="28"/>
          <w:szCs w:val="28"/>
        </w:rPr>
        <w:t>import matplotlib.pyplot as plt</w:t>
      </w:r>
      <w:r>
        <w:rPr>
          <w:rFonts w:hint="default" w:ascii="Calibri" w:hAnsi="Calibri" w:cs="Calibri"/>
          <w:sz w:val="28"/>
          <w:szCs w:val="28"/>
        </w:rPr>
        <w:br w:type="textWrapping"/>
      </w:r>
      <w:r>
        <w:rPr>
          <w:rFonts w:hint="default" w:ascii="Calibri" w:hAnsi="Calibri" w:cs="Calibri"/>
          <w:sz w:val="28"/>
          <w:szCs w:val="28"/>
        </w:rPr>
        <w:t>import seaborn as sns</w:t>
      </w:r>
      <w:r>
        <w:rPr>
          <w:rFonts w:hint="default" w:ascii="Calibri" w:hAnsi="Calibri" w:cs="Calibri"/>
          <w:sz w:val="28"/>
          <w:szCs w:val="28"/>
        </w:rPr>
        <w:br w:type="textWrapping"/>
      </w:r>
      <w:r>
        <w:rPr>
          <w:rFonts w:hint="default" w:ascii="Calibri" w:hAnsi="Calibri" w:cs="Calibri"/>
          <w:sz w:val="28"/>
          <w:szCs w:val="28"/>
        </w:rPr>
        <w:t>import pandas as pd</w:t>
      </w:r>
      <w:r>
        <w:rPr>
          <w:rFonts w:hint="default" w:ascii="Calibri" w:hAnsi="Calibri" w:cs="Calibri"/>
          <w:sz w:val="28"/>
          <w:szCs w:val="28"/>
        </w:rPr>
        <w:br w:type="textWrapping"/>
      </w:r>
      <w:r>
        <w:rPr>
          <w:rFonts w:hint="default" w:ascii="Calibri" w:hAnsi="Calibri" w:cs="Calibri"/>
          <w:sz w:val="28"/>
          <w:szCs w:val="28"/>
        </w:rPr>
        <w:t>df = pd.read_csv("fra_perfumes.csv", encoding='latin1')</w:t>
      </w:r>
      <w:r>
        <w:rPr>
          <w:rFonts w:hint="default" w:ascii="Calibri" w:hAnsi="Calibri" w:cs="Calibri"/>
          <w:sz w:val="28"/>
          <w:szCs w:val="28"/>
        </w:rPr>
        <w:br w:type="textWrapping"/>
      </w:r>
      <w:r>
        <w:rPr>
          <w:rFonts w:hint="default" w:ascii="Calibri" w:hAnsi="Calibri" w:cs="Calibri"/>
          <w:sz w:val="28"/>
          <w:szCs w:val="28"/>
        </w:rPr>
        <w:t>df['Rating Count'] = df['Rating Count'].astype(str).str.replace(',', '')</w:t>
      </w:r>
      <w:r>
        <w:rPr>
          <w:rFonts w:hint="default" w:ascii="Calibri" w:hAnsi="Calibri" w:cs="Calibri"/>
          <w:sz w:val="28"/>
          <w:szCs w:val="28"/>
        </w:rPr>
        <w:br w:type="textWrapping"/>
      </w:r>
      <w:r>
        <w:rPr>
          <w:rFonts w:hint="default" w:ascii="Calibri" w:hAnsi="Calibri" w:cs="Calibri"/>
          <w:sz w:val="28"/>
          <w:szCs w:val="28"/>
        </w:rPr>
        <w:t>df['Rating Count'] = pd.to_numeric(df['Rating Count'], errors='coerce')</w:t>
      </w:r>
      <w:r>
        <w:rPr>
          <w:rFonts w:hint="default" w:ascii="Calibri" w:hAnsi="Calibri" w:cs="Calibri"/>
          <w:sz w:val="28"/>
          <w:szCs w:val="28"/>
        </w:rPr>
        <w:br w:type="textWrapping"/>
      </w:r>
      <w:r>
        <w:rPr>
          <w:rFonts w:hint="default" w:ascii="Calibri" w:hAnsi="Calibri" w:cs="Calibri"/>
          <w:sz w:val="28"/>
          <w:szCs w:val="28"/>
        </w:rPr>
        <w:t>numeric_df = df[['Rating Value', 'Rating Count']].dropna()</w:t>
      </w:r>
      <w:r>
        <w:rPr>
          <w:rFonts w:hint="default" w:ascii="Calibri" w:hAnsi="Calibri" w:cs="Calibri"/>
          <w:sz w:val="28"/>
          <w:szCs w:val="28"/>
        </w:rPr>
        <w:br w:type="textWrapping"/>
      </w:r>
      <w:r>
        <w:rPr>
          <w:rFonts w:hint="default" w:ascii="Calibri" w:hAnsi="Calibri" w:cs="Calibri"/>
          <w:sz w:val="28"/>
          <w:szCs w:val="28"/>
        </w:rPr>
        <w:t>corr = numeric_df.corr()</w:t>
      </w:r>
      <w:r>
        <w:rPr>
          <w:rFonts w:hint="default" w:ascii="Calibri" w:hAnsi="Calibri" w:cs="Calibri"/>
          <w:sz w:val="28"/>
          <w:szCs w:val="28"/>
        </w:rPr>
        <w:br w:type="textWrapping"/>
      </w:r>
      <w:r>
        <w:rPr>
          <w:rFonts w:hint="default" w:ascii="Calibri" w:hAnsi="Calibri" w:cs="Calibri"/>
          <w:sz w:val="28"/>
          <w:szCs w:val="28"/>
        </w:rPr>
        <w:t>plt.figure(figsize=(6, 5))</w:t>
      </w:r>
      <w:r>
        <w:rPr>
          <w:rFonts w:hint="default" w:ascii="Calibri" w:hAnsi="Calibri" w:cs="Calibri"/>
          <w:sz w:val="28"/>
          <w:szCs w:val="28"/>
        </w:rPr>
        <w:br w:type="textWrapping"/>
      </w:r>
      <w:r>
        <w:rPr>
          <w:rFonts w:hint="default" w:ascii="Calibri" w:hAnsi="Calibri" w:cs="Calibri"/>
          <w:sz w:val="28"/>
          <w:szCs w:val="28"/>
        </w:rPr>
        <w:t>sns.heatmap(corr, annot=True, cmap='coolwarm', fmt=".2f", linewidths=1)</w:t>
      </w:r>
      <w:r>
        <w:rPr>
          <w:rFonts w:hint="default" w:ascii="Calibri" w:hAnsi="Calibri" w:cs="Calibri"/>
          <w:sz w:val="28"/>
          <w:szCs w:val="28"/>
        </w:rPr>
        <w:br w:type="textWrapping"/>
      </w:r>
      <w:r>
        <w:rPr>
          <w:rFonts w:hint="default" w:ascii="Calibri" w:hAnsi="Calibri" w:cs="Calibri"/>
          <w:sz w:val="28"/>
          <w:szCs w:val="28"/>
        </w:rPr>
        <w:t>plt.title("Graph 6: Perfume Feature Correlation Heatmap", fontsize=14)</w:t>
      </w:r>
      <w:r>
        <w:rPr>
          <w:rFonts w:hint="default" w:ascii="Calibri" w:hAnsi="Calibri" w:cs="Calibri"/>
          <w:sz w:val="28"/>
          <w:szCs w:val="28"/>
        </w:rPr>
        <w:br w:type="textWrapping"/>
      </w:r>
      <w:r>
        <w:rPr>
          <w:rFonts w:hint="default" w:ascii="Calibri" w:hAnsi="Calibri" w:cs="Calibri"/>
          <w:sz w:val="28"/>
          <w:szCs w:val="28"/>
        </w:rPr>
        <w:t>plt.show()</w:t>
      </w:r>
    </w:p>
    <w:p w14:paraId="52B61C72">
      <w:pPr>
        <w:pStyle w:val="7"/>
        <w:keepNext w:val="0"/>
        <w:keepLines w:val="0"/>
        <w:widowControl/>
        <w:suppressLineNumbers w:val="0"/>
        <w:rPr>
          <w:rFonts w:hint="default" w:ascii="Calibri" w:hAnsi="Calibri" w:cs="Calibri"/>
          <w:color w:val="000000" w:themeColor="text1"/>
          <w:sz w:val="28"/>
          <w:szCs w:val="28"/>
          <w14:textFill>
            <w14:solidFill>
              <w14:schemeClr w14:val="tx1"/>
            </w14:solidFill>
          </w14:textFill>
        </w:rPr>
      </w:pPr>
      <w:r>
        <w:rPr>
          <w:rFonts w:hint="default" w:ascii="Arial Black" w:hAnsi="Arial Black" w:cs="Arial Black"/>
          <w:b w:val="0"/>
          <w:bCs w:val="0"/>
          <w:color w:val="000000" w:themeColor="text1"/>
          <w:sz w:val="28"/>
          <w:szCs w:val="28"/>
          <w14:textFill>
            <w14:solidFill>
              <w14:schemeClr w14:val="tx1"/>
            </w14:solidFill>
          </w14:textFill>
        </w:rPr>
        <w:t xml:space="preserve">Explanation: </w:t>
      </w:r>
      <w:r>
        <w:rPr>
          <w:rFonts w:hint="default" w:ascii="Calibri" w:hAnsi="Calibri" w:cs="Calibri"/>
          <w:b w:val="0"/>
          <w:bCs w:val="0"/>
          <w:color w:val="000000" w:themeColor="text1"/>
          <w:sz w:val="28"/>
          <w:szCs w:val="28"/>
          <w14:textFill>
            <w14:solidFill>
              <w14:schemeClr w14:val="tx1"/>
            </w14:solidFill>
          </w14:textFill>
        </w:rPr>
        <w:t xml:space="preserve">This code is for </w:t>
      </w:r>
      <w:r>
        <w:rPr>
          <w:rStyle w:val="35"/>
          <w:rFonts w:hint="default" w:ascii="Calibri" w:hAnsi="Calibri" w:cs="Calibri"/>
          <w:b w:val="0"/>
          <w:bCs w:val="0"/>
          <w:color w:val="000000" w:themeColor="text1"/>
          <w:sz w:val="28"/>
          <w:szCs w:val="28"/>
          <w14:textFill>
            <w14:solidFill>
              <w14:schemeClr w14:val="tx1"/>
            </w14:solidFill>
          </w14:textFill>
        </w:rPr>
        <w:t>visualizing the correlation between numerical perfume features</w:t>
      </w:r>
      <w:r>
        <w:rPr>
          <w:rFonts w:hint="default" w:ascii="Calibri" w:hAnsi="Calibri" w:cs="Calibri"/>
          <w:b w:val="0"/>
          <w:bCs w:val="0"/>
          <w:color w:val="000000" w:themeColor="text1"/>
          <w:sz w:val="28"/>
          <w:szCs w:val="28"/>
          <w14:textFill>
            <w14:solidFill>
              <w14:schemeClr w14:val="tx1"/>
            </w14:solidFill>
          </w14:textFill>
        </w:rPr>
        <w:t xml:space="preserve"> (</w:t>
      </w:r>
      <w:r>
        <w:rPr>
          <w:rStyle w:val="20"/>
          <w:rFonts w:hint="default" w:ascii="Calibri" w:hAnsi="Calibri" w:cs="Calibri"/>
          <w:b w:val="0"/>
          <w:bCs w:val="0"/>
          <w:color w:val="000000" w:themeColor="text1"/>
          <w:sz w:val="28"/>
          <w:szCs w:val="28"/>
          <w14:textFill>
            <w14:solidFill>
              <w14:schemeClr w14:val="tx1"/>
            </w14:solidFill>
          </w14:textFill>
        </w:rPr>
        <w:t>Rating Value</w:t>
      </w:r>
      <w:r>
        <w:rPr>
          <w:rFonts w:hint="default" w:ascii="Calibri" w:hAnsi="Calibri" w:cs="Calibri"/>
          <w:b w:val="0"/>
          <w:bCs w:val="0"/>
          <w:color w:val="000000" w:themeColor="text1"/>
          <w:sz w:val="28"/>
          <w:szCs w:val="28"/>
          <w14:textFill>
            <w14:solidFill>
              <w14:schemeClr w14:val="tx1"/>
            </w14:solidFill>
          </w14:textFill>
        </w:rPr>
        <w:t xml:space="preserve"> and </w:t>
      </w:r>
      <w:r>
        <w:rPr>
          <w:rStyle w:val="20"/>
          <w:rFonts w:hint="default" w:ascii="Calibri" w:hAnsi="Calibri" w:cs="Calibri"/>
          <w:b w:val="0"/>
          <w:bCs w:val="0"/>
          <w:color w:val="000000" w:themeColor="text1"/>
          <w:sz w:val="28"/>
          <w:szCs w:val="28"/>
          <w14:textFill>
            <w14:solidFill>
              <w14:schemeClr w14:val="tx1"/>
            </w14:solidFill>
          </w14:textFill>
        </w:rPr>
        <w:t>Rating Count</w:t>
      </w:r>
      <w:r>
        <w:rPr>
          <w:rFonts w:hint="default" w:ascii="Calibri" w:hAnsi="Calibri" w:cs="Calibri"/>
          <w:b w:val="0"/>
          <w:bCs w:val="0"/>
          <w:color w:val="000000" w:themeColor="text1"/>
          <w:sz w:val="28"/>
          <w:szCs w:val="28"/>
          <w14:textFill>
            <w14:solidFill>
              <w14:schemeClr w14:val="tx1"/>
            </w14:solidFill>
          </w14:textFill>
        </w:rPr>
        <w:t xml:space="preserve">) using a </w:t>
      </w:r>
      <w:r>
        <w:rPr>
          <w:rStyle w:val="35"/>
          <w:rFonts w:hint="default" w:ascii="Calibri" w:hAnsi="Calibri" w:cs="Calibri"/>
          <w:b w:val="0"/>
          <w:bCs w:val="0"/>
          <w:color w:val="000000" w:themeColor="text1"/>
          <w:sz w:val="28"/>
          <w:szCs w:val="28"/>
          <w14:textFill>
            <w14:solidFill>
              <w14:schemeClr w14:val="tx1"/>
            </w14:solidFill>
          </w14:textFill>
        </w:rPr>
        <w:t>heatmap</w:t>
      </w:r>
      <w:r>
        <w:rPr>
          <w:rFonts w:hint="default" w:ascii="Calibri" w:hAnsi="Calibri" w:cs="Calibri"/>
          <w:b w:val="0"/>
          <w:bCs w:val="0"/>
          <w:color w:val="000000" w:themeColor="text1"/>
          <w:sz w:val="28"/>
          <w:szCs w:val="28"/>
          <w14:textFill>
            <w14:solidFill>
              <w14:schemeClr w14:val="tx1"/>
            </w14:solidFill>
          </w14:textFill>
        </w:rPr>
        <w:t xml:space="preserve"> in </w:t>
      </w:r>
      <w:r>
        <w:rPr>
          <w:rStyle w:val="35"/>
          <w:rFonts w:hint="default" w:ascii="Calibri" w:hAnsi="Calibri" w:cs="Calibri"/>
          <w:b w:val="0"/>
          <w:bCs w:val="0"/>
          <w:color w:val="000000" w:themeColor="text1"/>
          <w:sz w:val="28"/>
          <w:szCs w:val="28"/>
          <w14:textFill>
            <w14:solidFill>
              <w14:schemeClr w14:val="tx1"/>
            </w14:solidFill>
          </w14:textFill>
        </w:rPr>
        <w:t>Seaborn</w:t>
      </w:r>
      <w:r>
        <w:rPr>
          <w:rFonts w:hint="default" w:ascii="Calibri" w:hAnsi="Calibri" w:cs="Calibri"/>
          <w:color w:val="000000" w:themeColor="text1"/>
          <w:sz w:val="28"/>
          <w:szCs w:val="28"/>
          <w14:textFill>
            <w14:solidFill>
              <w14:schemeClr w14:val="tx1"/>
            </w14:solidFill>
          </w14:textFill>
        </w:rPr>
        <w:t>.</w:t>
      </w:r>
    </w:p>
    <w:p w14:paraId="78209EAD">
      <w:pPr>
        <w:pStyle w:val="3"/>
        <w:rPr>
          <w:color w:val="000000" w:themeColor="text1"/>
          <w:sz w:val="28"/>
          <w:szCs w:val="28"/>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r>
        <w:rPr>
          <w:rFonts w:hint="default" w:ascii="Arial Black" w:hAnsi="Arial Black" w:cs="Arial Black"/>
          <w:color w:val="000000" w:themeColor="text1"/>
          <w:sz w:val="36"/>
          <w:szCs w:val="36"/>
          <w:lang w:val="en-US"/>
          <w14:textFill>
            <w14:solidFill>
              <w14:schemeClr w14:val="tx1"/>
            </w14:solidFill>
          </w14:textFill>
        </w:rPr>
        <w:t xml:space="preserve"> </w:t>
      </w:r>
      <w:r>
        <w:rPr>
          <w:rFonts w:ascii="Courier New" w:hAnsi="Courier New"/>
          <w:color w:val="000000" w:themeColor="text1"/>
          <w:sz w:val="28"/>
          <w:szCs w:val="28"/>
          <w14:textFill>
            <w14:solidFill>
              <w14:schemeClr w14:val="tx1"/>
            </w14:solidFill>
          </w14:textFill>
        </w:rPr>
        <w:t>import pandas as pd</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from sklearn.model_selection import train_test_split</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df = pd.read_csv("fra_perfumes.csv", encoding='latin1')</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df = df.drop_duplicates()</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df['Rating Value'] = df['Rating Value'].fillna(df['Rating Value'].mean())</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df['Gender'] = df['Gender'].fillna('Unknown')</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df['Description'] = df['Description'].fillna('No description available')</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df['Rating Count'] = df['Rating Count'].astype(str).str.replace(',', '')</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df['Rating Count'] = pd.to_numeric(df['Rating Count'], errors='coerce')</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X = df[['Description', 'Main Accords', 'Gender']]</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y = df['Rating Value']</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X_train, X_test, y_train, y_test = train_test_split(X, y, test_size=0.2, random_state=42)</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print(f"X_train shape: {X_train.shape}")</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print(f"X_test shape: {X_test.shape}")</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print(f"y_train shape: {y_train.shape}")</w:t>
      </w:r>
      <w:r>
        <w:rPr>
          <w:rFonts w:ascii="Courier New" w:hAnsi="Courier New"/>
          <w:color w:val="000000" w:themeColor="text1"/>
          <w:sz w:val="28"/>
          <w:szCs w:val="28"/>
          <w14:textFill>
            <w14:solidFill>
              <w14:schemeClr w14:val="tx1"/>
            </w14:solidFill>
          </w14:textFill>
        </w:rPr>
        <w:br w:type="textWrapping"/>
      </w:r>
      <w:r>
        <w:rPr>
          <w:rFonts w:ascii="Courier New" w:hAnsi="Courier New"/>
          <w:color w:val="000000" w:themeColor="text1"/>
          <w:sz w:val="28"/>
          <w:szCs w:val="28"/>
          <w14:textFill>
            <w14:solidFill>
              <w14:schemeClr w14:val="tx1"/>
            </w14:solidFill>
          </w14:textFill>
        </w:rPr>
        <w:t>print(f"y_test shape: {y_test.shape}")</w:t>
      </w:r>
    </w:p>
    <w:p w14:paraId="796020E5">
      <w:pPr>
        <w:pStyle w:val="7"/>
        <w:keepNext w:val="0"/>
        <w:keepLines w:val="0"/>
        <w:widowControl/>
        <w:suppressLineNumbers w:val="0"/>
        <w:rPr>
          <w:rFonts w:hint="default" w:ascii="Arial Black" w:hAnsi="Arial Black" w:cs="Arial Black"/>
          <w:color w:val="000000" w:themeColor="text1"/>
          <w:sz w:val="36"/>
          <w:szCs w:val="36"/>
          <w:lang w:val="en-US"/>
          <w14:textFill>
            <w14:solidFill>
              <w14:schemeClr w14:val="tx1"/>
            </w14:solidFill>
          </w14:textFill>
        </w:rPr>
      </w:pPr>
    </w:p>
    <w:p w14:paraId="315AD58C">
      <w:pPr>
        <w:pStyle w:val="3"/>
        <w:rPr>
          <w:rFonts w:hint="default" w:ascii="Arial Black" w:hAnsi="Arial Black" w:cs="Arial Black"/>
          <w:color w:val="000000" w:themeColor="text1"/>
          <w:sz w:val="28"/>
          <w:szCs w:val="28"/>
          <w:lang w:val="en-US"/>
          <w14:textFill>
            <w14:solidFill>
              <w14:schemeClr w14:val="tx1"/>
            </w14:solidFill>
          </w14:textFill>
        </w:rPr>
      </w:pPr>
      <w:r>
        <w:rPr>
          <w:rFonts w:hint="default" w:ascii="Arial Black" w:hAnsi="Arial Black" w:cs="Arial Black"/>
          <w:color w:val="000000" w:themeColor="text1"/>
          <w:sz w:val="28"/>
          <w:szCs w:val="28"/>
          <w14:textFill>
            <w14:solidFill>
              <w14:schemeClr w14:val="tx1"/>
            </w14:solidFill>
          </w14:textFill>
        </w:rPr>
        <w:t>Explanation:</w:t>
      </w:r>
      <w:r>
        <w:rPr>
          <w:rFonts w:hint="default" w:ascii="Arial Black" w:hAnsi="Arial Black" w:cs="Arial Black"/>
          <w:b w:val="0"/>
          <w:bCs w:val="0"/>
          <w:color w:val="000000" w:themeColor="text1"/>
          <w:sz w:val="28"/>
          <w:szCs w:val="28"/>
          <w:lang w:val="en-US"/>
          <w14:textFill>
            <w14:solidFill>
              <w14:schemeClr w14:val="tx1"/>
            </w14:solidFill>
          </w14:textFill>
        </w:rPr>
        <w:t xml:space="preserve"> </w:t>
      </w:r>
      <w:r>
        <w:rPr>
          <w:b w:val="0"/>
          <w:bCs w:val="0"/>
          <w:color w:val="000000" w:themeColor="text1"/>
          <w:sz w:val="28"/>
          <w:szCs w:val="28"/>
          <w14:textFill>
            <w14:solidFill>
              <w14:schemeClr w14:val="tx1"/>
            </w14:solidFill>
          </w14:textFill>
        </w:rPr>
        <w:t xml:space="preserve">This code is for </w:t>
      </w:r>
      <w:r>
        <w:rPr>
          <w:rStyle w:val="35"/>
          <w:b w:val="0"/>
          <w:bCs w:val="0"/>
          <w:color w:val="000000" w:themeColor="text1"/>
          <w:sz w:val="28"/>
          <w:szCs w:val="28"/>
          <w14:textFill>
            <w14:solidFill>
              <w14:schemeClr w14:val="tx1"/>
            </w14:solidFill>
          </w14:textFill>
        </w:rPr>
        <w:t>preparing the perfume dataset for machine learning</w:t>
      </w:r>
      <w:r>
        <w:rPr>
          <w:b w:val="0"/>
          <w:bCs w:val="0"/>
          <w:color w:val="000000" w:themeColor="text1"/>
          <w:sz w:val="28"/>
          <w:szCs w:val="28"/>
          <w14:textFill>
            <w14:solidFill>
              <w14:schemeClr w14:val="tx1"/>
            </w14:solidFill>
          </w14:textFill>
        </w:rPr>
        <w:t xml:space="preserve"> by cleaning it and splitting it into training and testing sets</w:t>
      </w:r>
    </w:p>
    <w:p w14:paraId="6FD45BEB">
      <w:r>
        <w:rPr>
          <w:rFonts w:hint="default" w:ascii="Arial Black" w:hAnsi="Arial Black" w:cs="Arial Black"/>
          <w:color w:val="000000" w:themeColor="text1"/>
          <w:sz w:val="36"/>
          <w:szCs w:val="36"/>
          <w:lang w:val="en-US"/>
          <w14:textFill>
            <w14:solidFill>
              <w14:schemeClr w14:val="tx1"/>
            </w14:solidFill>
          </w14:textFill>
        </w:rPr>
        <w:t>Code:</w:t>
      </w:r>
    </w:p>
    <w:p w14:paraId="176EEB6F">
      <w:pPr>
        <w:rPr>
          <w:rFonts w:hint="default" w:ascii="Calibri" w:hAnsi="Calibri" w:cs="Calibri"/>
          <w:sz w:val="20"/>
        </w:rPr>
      </w:pPr>
      <w:r>
        <w:rPr>
          <w:rFonts w:hint="default" w:ascii="Calibri" w:hAnsi="Calibri" w:cs="Calibri"/>
          <w:sz w:val="28"/>
          <w:szCs w:val="28"/>
        </w:rPr>
        <w:t>import pandas as pd</w:t>
      </w:r>
      <w:r>
        <w:rPr>
          <w:rFonts w:hint="default" w:ascii="Calibri" w:hAnsi="Calibri" w:cs="Calibri"/>
          <w:sz w:val="28"/>
          <w:szCs w:val="28"/>
        </w:rPr>
        <w:br w:type="textWrapping"/>
      </w:r>
      <w:r>
        <w:rPr>
          <w:rFonts w:hint="default" w:ascii="Calibri" w:hAnsi="Calibri" w:cs="Calibri"/>
          <w:sz w:val="28"/>
          <w:szCs w:val="28"/>
        </w:rPr>
        <w:t>from sklearn.feature_extraction.text import TfidfVectorizer</w:t>
      </w:r>
      <w:r>
        <w:rPr>
          <w:rFonts w:hint="default" w:ascii="Calibri" w:hAnsi="Calibri" w:cs="Calibri"/>
          <w:sz w:val="28"/>
          <w:szCs w:val="28"/>
        </w:rPr>
        <w:br w:type="textWrapping"/>
      </w:r>
      <w:r>
        <w:rPr>
          <w:rFonts w:hint="default" w:ascii="Calibri" w:hAnsi="Calibri" w:cs="Calibri"/>
          <w:sz w:val="28"/>
          <w:szCs w:val="28"/>
        </w:rPr>
        <w:t>from sklearn.neighbors import NearestNeighbors</w:t>
      </w:r>
      <w:r>
        <w:rPr>
          <w:rFonts w:hint="default" w:ascii="Calibri" w:hAnsi="Calibri" w:cs="Calibri"/>
          <w:sz w:val="28"/>
          <w:szCs w:val="28"/>
        </w:rPr>
        <w:br w:type="textWrapping"/>
      </w:r>
      <w:r>
        <w:rPr>
          <w:rFonts w:hint="default" w:ascii="Calibri" w:hAnsi="Calibri" w:cs="Calibri"/>
          <w:sz w:val="28"/>
          <w:szCs w:val="28"/>
        </w:rPr>
        <w:t>df = pd.read_csv("fra_perfumes.csv", encoding='latin1', on_bad_lines='skip')</w:t>
      </w:r>
      <w:r>
        <w:rPr>
          <w:rFonts w:hint="default" w:ascii="Calibri" w:hAnsi="Calibri" w:cs="Calibri"/>
          <w:sz w:val="28"/>
          <w:szCs w:val="28"/>
        </w:rPr>
        <w:br w:type="textWrapping"/>
      </w:r>
      <w:r>
        <w:rPr>
          <w:rFonts w:hint="default" w:ascii="Calibri" w:hAnsi="Calibri" w:cs="Calibri"/>
          <w:sz w:val="28"/>
          <w:szCs w:val="28"/>
        </w:rPr>
        <w:t>for col in ['Name', 'Description', 'Main Accords']:</w:t>
      </w:r>
      <w:r>
        <w:rPr>
          <w:rFonts w:hint="default" w:ascii="Calibri" w:hAnsi="Calibri" w:cs="Calibri"/>
          <w:sz w:val="28"/>
          <w:szCs w:val="28"/>
        </w:rPr>
        <w:br w:type="textWrapping"/>
      </w:r>
      <w:r>
        <w:rPr>
          <w:rFonts w:hint="default" w:ascii="Calibri" w:hAnsi="Calibri" w:cs="Calibri"/>
          <w:sz w:val="28"/>
          <w:szCs w:val="28"/>
        </w:rPr>
        <w:t xml:space="preserve">    if col not in df.columns:</w:t>
      </w:r>
      <w:r>
        <w:rPr>
          <w:rFonts w:hint="default" w:ascii="Calibri" w:hAnsi="Calibri" w:cs="Calibri"/>
          <w:sz w:val="28"/>
          <w:szCs w:val="28"/>
        </w:rPr>
        <w:br w:type="textWrapping"/>
      </w:r>
      <w:r>
        <w:rPr>
          <w:rFonts w:hint="default" w:ascii="Calibri" w:hAnsi="Calibri" w:cs="Calibri"/>
          <w:sz w:val="28"/>
          <w:szCs w:val="28"/>
        </w:rPr>
        <w:t xml:space="preserve">        df[col] = ''</w:t>
      </w:r>
      <w:r>
        <w:rPr>
          <w:rFonts w:hint="default" w:ascii="Calibri" w:hAnsi="Calibri" w:cs="Calibri"/>
          <w:sz w:val="28"/>
          <w:szCs w:val="28"/>
        </w:rPr>
        <w:br w:type="textWrapping"/>
      </w:r>
      <w:r>
        <w:rPr>
          <w:rFonts w:hint="default" w:ascii="Calibri" w:hAnsi="Calibri" w:cs="Calibri"/>
          <w:sz w:val="28"/>
          <w:szCs w:val="28"/>
        </w:rPr>
        <w:t xml:space="preserve">    df[col] = df[col].fillna('').astype(str)</w:t>
      </w:r>
      <w:r>
        <w:rPr>
          <w:rFonts w:hint="default" w:ascii="Calibri" w:hAnsi="Calibri" w:cs="Calibri"/>
          <w:sz w:val="28"/>
          <w:szCs w:val="28"/>
        </w:rPr>
        <w:br w:type="textWrapping"/>
      </w:r>
      <w:r>
        <w:rPr>
          <w:rFonts w:hint="default" w:ascii="Calibri" w:hAnsi="Calibri" w:cs="Calibri"/>
          <w:sz w:val="28"/>
          <w:szCs w:val="28"/>
        </w:rPr>
        <w:br w:type="textWrapping"/>
      </w:r>
      <w:r>
        <w:rPr>
          <w:rFonts w:hint="default" w:ascii="Calibri" w:hAnsi="Calibri" w:cs="Calibri"/>
          <w:sz w:val="28"/>
          <w:szCs w:val="28"/>
        </w:rPr>
        <w:t>df['combined_features'] = (df['Description'] + ' ' + df['Main Accords']).str.strip()</w:t>
      </w:r>
      <w:r>
        <w:rPr>
          <w:rFonts w:hint="default" w:ascii="Calibri" w:hAnsi="Calibri" w:cs="Calibri"/>
          <w:sz w:val="28"/>
          <w:szCs w:val="28"/>
        </w:rPr>
        <w:br w:type="textWrapping"/>
      </w:r>
      <w:r>
        <w:rPr>
          <w:rFonts w:hint="default" w:ascii="Calibri" w:hAnsi="Calibri" w:cs="Calibri"/>
          <w:sz w:val="28"/>
          <w:szCs w:val="28"/>
        </w:rPr>
        <w:t>df = df[df['combined_features'].str.len() &gt; 0].reset_index(drop=True)</w:t>
      </w:r>
      <w:r>
        <w:rPr>
          <w:rFonts w:hint="default" w:ascii="Calibri" w:hAnsi="Calibri" w:cs="Calibri"/>
          <w:sz w:val="28"/>
          <w:szCs w:val="28"/>
        </w:rPr>
        <w:br w:type="textWrapping"/>
      </w:r>
      <w:r>
        <w:rPr>
          <w:rFonts w:hint="default" w:ascii="Calibri" w:hAnsi="Calibri" w:cs="Calibri"/>
          <w:sz w:val="28"/>
          <w:szCs w:val="28"/>
        </w:rPr>
        <w:t>vectorizer = TfidfVectorizer(stop_words='english')</w:t>
      </w:r>
      <w:r>
        <w:rPr>
          <w:rFonts w:hint="default" w:ascii="Calibri" w:hAnsi="Calibri" w:cs="Calibri"/>
          <w:sz w:val="28"/>
          <w:szCs w:val="28"/>
        </w:rPr>
        <w:br w:type="textWrapping"/>
      </w:r>
      <w:r>
        <w:rPr>
          <w:rFonts w:hint="default" w:ascii="Calibri" w:hAnsi="Calibri" w:cs="Calibri"/>
          <w:sz w:val="28"/>
          <w:szCs w:val="28"/>
        </w:rPr>
        <w:t>tfidf_matrix = vectorizer.fit_transform(df['combined_features'])</w:t>
      </w:r>
      <w:r>
        <w:rPr>
          <w:rFonts w:hint="default" w:ascii="Calibri" w:hAnsi="Calibri" w:cs="Calibri"/>
          <w:sz w:val="28"/>
          <w:szCs w:val="28"/>
        </w:rPr>
        <w:br w:type="textWrapping"/>
      </w:r>
      <w:r>
        <w:rPr>
          <w:rFonts w:hint="default" w:ascii="Calibri" w:hAnsi="Calibri" w:cs="Calibri"/>
          <w:sz w:val="28"/>
          <w:szCs w:val="28"/>
        </w:rPr>
        <w:t>model = NearestNeighbors(metric='cosine', algorithm='brute')</w:t>
      </w:r>
      <w:r>
        <w:rPr>
          <w:rFonts w:hint="default" w:ascii="Calibri" w:hAnsi="Calibri" w:cs="Calibri"/>
          <w:sz w:val="28"/>
          <w:szCs w:val="28"/>
        </w:rPr>
        <w:br w:type="textWrapping"/>
      </w:r>
      <w:r>
        <w:rPr>
          <w:rFonts w:hint="default" w:ascii="Calibri" w:hAnsi="Calibri" w:cs="Calibri"/>
          <w:sz w:val="28"/>
          <w:szCs w:val="28"/>
        </w:rPr>
        <w:t>model.fit(tfidf_matrix)</w:t>
      </w:r>
      <w:r>
        <w:rPr>
          <w:rFonts w:hint="default" w:ascii="Calibri" w:hAnsi="Calibri" w:cs="Calibri"/>
          <w:sz w:val="28"/>
          <w:szCs w:val="28"/>
        </w:rPr>
        <w:br w:type="textWrapping"/>
      </w:r>
      <w:r>
        <w:rPr>
          <w:rFonts w:hint="default" w:ascii="Calibri" w:hAnsi="Calibri" w:cs="Calibri"/>
          <w:sz w:val="28"/>
          <w:szCs w:val="28"/>
        </w:rPr>
        <w:br w:type="textWrapping"/>
      </w:r>
      <w:r>
        <w:rPr>
          <w:rFonts w:hint="default" w:ascii="Calibri" w:hAnsi="Calibri" w:cs="Calibri"/>
          <w:sz w:val="28"/>
          <w:szCs w:val="28"/>
        </w:rPr>
        <w:t>print("Model training complete! (NearestNeighbors used instead of cosine matrix)")</w:t>
      </w:r>
      <w:r>
        <w:rPr>
          <w:rFonts w:hint="default" w:ascii="Calibri" w:hAnsi="Calibri" w:cs="Calibri"/>
          <w:sz w:val="28"/>
          <w:szCs w:val="28"/>
        </w:rPr>
        <w:br w:type="textWrapping"/>
      </w:r>
      <w:r>
        <w:rPr>
          <w:rFonts w:hint="default" w:ascii="Calibri" w:hAnsi="Calibri" w:cs="Calibri"/>
          <w:sz w:val="28"/>
          <w:szCs w:val="28"/>
        </w:rPr>
        <w:t>print(f"TF-IDF Matrix Shape: {tfidf_matrix.shape}")</w:t>
      </w:r>
      <w:r>
        <w:rPr>
          <w:rFonts w:hint="default" w:ascii="Calibri" w:hAnsi="Calibri" w:cs="Calibri"/>
          <w:sz w:val="28"/>
          <w:szCs w:val="28"/>
        </w:rPr>
        <w:br w:type="textWrapping"/>
      </w:r>
      <w:r>
        <w:rPr>
          <w:rFonts w:hint="default" w:ascii="Calibri" w:hAnsi="Calibri" w:cs="Calibri"/>
          <w:sz w:val="28"/>
          <w:szCs w:val="28"/>
        </w:rPr>
        <w:t>def recommend_perfume(perfume_name, n=5):</w:t>
      </w:r>
      <w:r>
        <w:rPr>
          <w:rFonts w:hint="default" w:ascii="Calibri" w:hAnsi="Calibri" w:cs="Calibri"/>
          <w:sz w:val="28"/>
          <w:szCs w:val="28"/>
        </w:rPr>
        <w:br w:type="textWrapping"/>
      </w:r>
      <w:r>
        <w:rPr>
          <w:rFonts w:hint="default" w:ascii="Calibri" w:hAnsi="Calibri" w:cs="Calibri"/>
          <w:sz w:val="28"/>
          <w:szCs w:val="28"/>
        </w:rPr>
        <w:t xml:space="preserve">    perfume_name = perfume_name.strip().lower()</w:t>
      </w:r>
      <w:r>
        <w:rPr>
          <w:rFonts w:hint="default" w:ascii="Calibri" w:hAnsi="Calibri" w:cs="Calibri"/>
          <w:sz w:val="28"/>
          <w:szCs w:val="28"/>
        </w:rPr>
        <w:br w:type="textWrapping"/>
      </w:r>
      <w:r>
        <w:rPr>
          <w:rFonts w:hint="default" w:ascii="Calibri" w:hAnsi="Calibri" w:cs="Calibri"/>
          <w:sz w:val="28"/>
          <w:szCs w:val="28"/>
        </w:rPr>
        <w:t xml:space="preserve">    matches = df[df['Name'].str.lower() == perfume_name]</w:t>
      </w:r>
      <w:r>
        <w:rPr>
          <w:rFonts w:hint="default" w:ascii="Calibri" w:hAnsi="Calibri" w:cs="Calibri"/>
          <w:sz w:val="28"/>
          <w:szCs w:val="28"/>
        </w:rPr>
        <w:br w:type="textWrapping"/>
      </w:r>
      <w:r>
        <w:rPr>
          <w:rFonts w:hint="default" w:ascii="Calibri" w:hAnsi="Calibri" w:cs="Calibri"/>
          <w:sz w:val="28"/>
          <w:szCs w:val="28"/>
        </w:rPr>
        <w:t xml:space="preserve">    if matches.empty:</w:t>
      </w:r>
      <w:r>
        <w:rPr>
          <w:rFonts w:hint="default" w:ascii="Calibri" w:hAnsi="Calibri" w:cs="Calibri"/>
          <w:sz w:val="28"/>
          <w:szCs w:val="28"/>
        </w:rPr>
        <w:br w:type="textWrapping"/>
      </w:r>
      <w:r>
        <w:rPr>
          <w:rFonts w:hint="default" w:ascii="Calibri" w:hAnsi="Calibri" w:cs="Calibri"/>
          <w:sz w:val="28"/>
          <w:szCs w:val="28"/>
        </w:rPr>
        <w:t xml:space="preserve">        return f"'{perfume_name}' not found in dataset."</w:t>
      </w:r>
      <w:r>
        <w:rPr>
          <w:rFonts w:hint="default" w:ascii="Calibri" w:hAnsi="Calibri" w:cs="Calibri"/>
          <w:sz w:val="28"/>
          <w:szCs w:val="28"/>
        </w:rPr>
        <w:br w:type="textWrapping"/>
      </w:r>
      <w:r>
        <w:rPr>
          <w:rFonts w:hint="default" w:ascii="Calibri" w:hAnsi="Calibri" w:cs="Calibri"/>
          <w:sz w:val="28"/>
          <w:szCs w:val="28"/>
        </w:rPr>
        <w:t xml:space="preserve">    </w:t>
      </w:r>
      <w:r>
        <w:rPr>
          <w:rFonts w:hint="default" w:ascii="Calibri" w:hAnsi="Calibri" w:cs="Calibri"/>
          <w:sz w:val="28"/>
          <w:szCs w:val="28"/>
        </w:rPr>
        <w:br w:type="textWrapping"/>
      </w:r>
      <w:r>
        <w:rPr>
          <w:rFonts w:hint="default" w:ascii="Calibri" w:hAnsi="Calibri" w:cs="Calibri"/>
          <w:sz w:val="28"/>
          <w:szCs w:val="28"/>
        </w:rPr>
        <w:t xml:space="preserve">    index = matches.index[0]</w:t>
      </w:r>
      <w:r>
        <w:rPr>
          <w:rFonts w:hint="default" w:ascii="Calibri" w:hAnsi="Calibri" w:cs="Calibri"/>
          <w:sz w:val="28"/>
          <w:szCs w:val="28"/>
        </w:rPr>
        <w:br w:type="textWrapping"/>
      </w:r>
      <w:r>
        <w:rPr>
          <w:rFonts w:hint="default" w:ascii="Calibri" w:hAnsi="Calibri" w:cs="Calibri"/>
          <w:sz w:val="28"/>
          <w:szCs w:val="28"/>
        </w:rPr>
        <w:t xml:space="preserve">   indices = model.kneighbors(tfidf_matrix[index], n_neighbors=n+1)</w:t>
      </w:r>
      <w:r>
        <w:rPr>
          <w:rFonts w:hint="default" w:ascii="Calibri" w:hAnsi="Calibri" w:cs="Calibri"/>
          <w:sz w:val="28"/>
          <w:szCs w:val="28"/>
        </w:rPr>
        <w:br w:type="textWrapping"/>
      </w:r>
      <w:r>
        <w:rPr>
          <w:rFonts w:hint="default" w:ascii="Calibri" w:hAnsi="Calibri" w:cs="Calibri"/>
          <w:sz w:val="28"/>
          <w:szCs w:val="28"/>
        </w:rPr>
        <w:t xml:space="preserve">    recommendations = [df.iloc[i]['Name'] for i in indices.flatten()[1:]]</w:t>
      </w:r>
      <w:r>
        <w:rPr>
          <w:rFonts w:hint="default" w:ascii="Calibri" w:hAnsi="Calibri" w:cs="Calibri"/>
          <w:sz w:val="20"/>
        </w:rPr>
        <w:t xml:space="preserve"> </w:t>
      </w:r>
    </w:p>
    <w:p w14:paraId="7A17FE6B">
      <w:pPr>
        <w:rPr>
          <w:sz w:val="28"/>
          <w:szCs w:val="28"/>
        </w:rPr>
      </w:pPr>
      <w:r>
        <w:rPr>
          <w:rFonts w:hint="default" w:ascii="Arial Black" w:hAnsi="Arial Black" w:cs="Arial Black"/>
          <w:sz w:val="28"/>
          <w:szCs w:val="28"/>
        </w:rPr>
        <w:t>Explanation:</w:t>
      </w:r>
      <w:r>
        <w:rPr>
          <w:rFonts w:hint="default" w:ascii="Arial Black" w:hAnsi="Arial Black" w:cs="Arial Black"/>
          <w:b w:val="0"/>
          <w:bCs w:val="0"/>
          <w:sz w:val="28"/>
          <w:szCs w:val="28"/>
        </w:rPr>
        <w:t xml:space="preserve"> </w:t>
      </w:r>
      <w:r>
        <w:rPr>
          <w:rFonts w:hint="default" w:ascii="Calibri" w:hAnsi="Calibri" w:eastAsia="SimSun" w:cs="Calibri"/>
          <w:b w:val="0"/>
          <w:bCs w:val="0"/>
          <w:sz w:val="28"/>
          <w:szCs w:val="28"/>
        </w:rPr>
        <w:t xml:space="preserve">This code is </w:t>
      </w:r>
      <w:r>
        <w:rPr>
          <w:rStyle w:val="35"/>
          <w:rFonts w:hint="default" w:ascii="Calibri" w:hAnsi="Calibri" w:eastAsia="SimSun" w:cs="Calibri"/>
          <w:b w:val="0"/>
          <w:bCs w:val="0"/>
          <w:sz w:val="28"/>
          <w:szCs w:val="28"/>
        </w:rPr>
        <w:t>preparing a content-based perfume recommendation system</w:t>
      </w:r>
      <w:r>
        <w:rPr>
          <w:rFonts w:hint="default" w:ascii="Calibri" w:hAnsi="Calibri" w:eastAsia="SimSun" w:cs="Calibri"/>
          <w:b w:val="0"/>
          <w:bCs w:val="0"/>
          <w:sz w:val="28"/>
          <w:szCs w:val="28"/>
        </w:rPr>
        <w:t xml:space="preserve"> using </w:t>
      </w:r>
      <w:r>
        <w:rPr>
          <w:rStyle w:val="35"/>
          <w:rFonts w:hint="default" w:ascii="Calibri" w:hAnsi="Calibri" w:eastAsia="SimSun" w:cs="Calibri"/>
          <w:b w:val="0"/>
          <w:bCs w:val="0"/>
          <w:sz w:val="28"/>
          <w:szCs w:val="28"/>
        </w:rPr>
        <w:t>TF-IDF vectorization</w:t>
      </w:r>
      <w:r>
        <w:rPr>
          <w:rFonts w:hint="default" w:ascii="Calibri" w:hAnsi="Calibri" w:eastAsia="SimSun" w:cs="Calibri"/>
          <w:b w:val="0"/>
          <w:bCs w:val="0"/>
          <w:sz w:val="28"/>
          <w:szCs w:val="28"/>
        </w:rPr>
        <w:t xml:space="preserve"> and </w:t>
      </w:r>
      <w:r>
        <w:rPr>
          <w:rStyle w:val="35"/>
          <w:rFonts w:hint="default" w:ascii="Calibri" w:hAnsi="Calibri" w:eastAsia="SimSun" w:cs="Calibri"/>
          <w:b w:val="0"/>
          <w:bCs w:val="0"/>
          <w:sz w:val="28"/>
          <w:szCs w:val="28"/>
        </w:rPr>
        <w:t>Nearest Neighbors</w:t>
      </w:r>
      <w:r>
        <w:rPr>
          <w:rFonts w:hint="default" w:ascii="Calibri" w:hAnsi="Calibri" w:eastAsia="SimSun" w:cs="Calibri"/>
          <w:b w:val="0"/>
          <w:bCs w:val="0"/>
          <w:sz w:val="28"/>
          <w:szCs w:val="28"/>
        </w:rPr>
        <w:t>.</w:t>
      </w:r>
    </w:p>
    <w:p w14:paraId="6A1AA02E">
      <w:pPr>
        <w:pStyle w:val="3"/>
        <w:rPr>
          <w:rFonts w:hint="default" w:ascii="Calibri" w:hAnsi="Calibri" w:cs="Calibri"/>
          <w:color w:val="000000" w:themeColor="text1"/>
          <w:sz w:val="36"/>
          <w:szCs w:val="36"/>
          <w14:textFill>
            <w14:solidFill>
              <w14:schemeClr w14:val="tx1"/>
            </w14:solidFill>
          </w14:textFill>
        </w:rPr>
      </w:pPr>
      <w:r>
        <w:rPr>
          <w:rFonts w:hint="default" w:ascii="Arial Black" w:hAnsi="Arial Black" w:cs="Arial Black"/>
          <w:color w:val="000000" w:themeColor="text1"/>
          <w:sz w:val="36"/>
          <w:szCs w:val="36"/>
          <w14:textFill>
            <w14:solidFill>
              <w14:schemeClr w14:val="tx1"/>
            </w14:solidFill>
          </w14:textFill>
        </w:rPr>
        <w:t>Code:</w:t>
      </w:r>
    </w:p>
    <w:p w14:paraId="569E1B8B">
      <w:pPr>
        <w:rPr>
          <w:rFonts w:hint="default" w:ascii="Calibri" w:hAnsi="Calibri" w:cs="Calibri"/>
          <w:sz w:val="28"/>
          <w:szCs w:val="28"/>
        </w:rPr>
      </w:pPr>
      <w:r>
        <w:rPr>
          <w:rFonts w:hint="default" w:ascii="Calibri" w:hAnsi="Calibri" w:cs="Calibri"/>
          <w:sz w:val="28"/>
          <w:szCs w:val="28"/>
        </w:rPr>
        <w:t>import pickle</w:t>
      </w:r>
      <w:r>
        <w:rPr>
          <w:rFonts w:hint="default" w:ascii="Calibri" w:hAnsi="Calibri" w:cs="Calibri"/>
          <w:sz w:val="28"/>
          <w:szCs w:val="28"/>
        </w:rPr>
        <w:br w:type="textWrapping"/>
      </w:r>
      <w:r>
        <w:rPr>
          <w:rFonts w:hint="default" w:ascii="Calibri" w:hAnsi="Calibri" w:cs="Calibri"/>
          <w:sz w:val="28"/>
          <w:szCs w:val="28"/>
        </w:rPr>
        <w:t>with open("perfume_nn_model.pkl", "wb") as f:</w:t>
      </w:r>
      <w:r>
        <w:rPr>
          <w:rFonts w:hint="default" w:ascii="Calibri" w:hAnsi="Calibri" w:cs="Calibri"/>
          <w:sz w:val="28"/>
          <w:szCs w:val="28"/>
        </w:rPr>
        <w:br w:type="textWrapping"/>
      </w:r>
      <w:r>
        <w:rPr>
          <w:rFonts w:hint="default" w:ascii="Calibri" w:hAnsi="Calibri" w:cs="Calibri"/>
          <w:sz w:val="28"/>
          <w:szCs w:val="28"/>
        </w:rPr>
        <w:t xml:space="preserve">    pickle.dump({</w:t>
      </w:r>
      <w:r>
        <w:rPr>
          <w:rFonts w:hint="default" w:ascii="Calibri" w:hAnsi="Calibri" w:cs="Calibri"/>
          <w:sz w:val="28"/>
          <w:szCs w:val="28"/>
        </w:rPr>
        <w:br w:type="textWrapping"/>
      </w:r>
      <w:r>
        <w:rPr>
          <w:rFonts w:hint="default" w:ascii="Calibri" w:hAnsi="Calibri" w:cs="Calibri"/>
          <w:sz w:val="28"/>
          <w:szCs w:val="28"/>
        </w:rPr>
        <w:t xml:space="preserve">        "model": model,</w:t>
      </w:r>
      <w:r>
        <w:rPr>
          <w:rFonts w:hint="default" w:ascii="Calibri" w:hAnsi="Calibri" w:cs="Calibri"/>
          <w:sz w:val="28"/>
          <w:szCs w:val="28"/>
        </w:rPr>
        <w:br w:type="textWrapping"/>
      </w:r>
      <w:r>
        <w:rPr>
          <w:rFonts w:hint="default" w:ascii="Calibri" w:hAnsi="Calibri" w:cs="Calibri"/>
          <w:sz w:val="28"/>
          <w:szCs w:val="28"/>
        </w:rPr>
        <w:t xml:space="preserve">        "vectorizer": vectorizer,</w:t>
      </w:r>
      <w:r>
        <w:rPr>
          <w:rFonts w:hint="default" w:ascii="Calibri" w:hAnsi="Calibri" w:cs="Calibri"/>
          <w:sz w:val="28"/>
          <w:szCs w:val="28"/>
        </w:rPr>
        <w:br w:type="textWrapping"/>
      </w:r>
      <w:r>
        <w:rPr>
          <w:rFonts w:hint="default" w:ascii="Calibri" w:hAnsi="Calibri" w:cs="Calibri"/>
          <w:sz w:val="28"/>
          <w:szCs w:val="28"/>
        </w:rPr>
        <w:t xml:space="preserve">        "df": df</w:t>
      </w:r>
      <w:r>
        <w:rPr>
          <w:rFonts w:hint="default" w:ascii="Calibri" w:hAnsi="Calibri" w:cs="Calibri"/>
          <w:sz w:val="28"/>
          <w:szCs w:val="28"/>
        </w:rPr>
        <w:br w:type="textWrapping"/>
      </w:r>
      <w:r>
        <w:rPr>
          <w:rFonts w:hint="default" w:ascii="Calibri" w:hAnsi="Calibri" w:cs="Calibri"/>
          <w:sz w:val="28"/>
          <w:szCs w:val="28"/>
        </w:rPr>
        <w:t xml:space="preserve">    }, f)</w:t>
      </w:r>
      <w:r>
        <w:rPr>
          <w:rFonts w:hint="default" w:ascii="Calibri" w:hAnsi="Calibri" w:cs="Calibri"/>
          <w:sz w:val="28"/>
          <w:szCs w:val="28"/>
        </w:rPr>
        <w:br w:type="textWrapping"/>
      </w:r>
      <w:r>
        <w:rPr>
          <w:rFonts w:hint="default" w:ascii="Calibri" w:hAnsi="Calibri" w:cs="Calibri"/>
          <w:sz w:val="28"/>
          <w:szCs w:val="28"/>
        </w:rPr>
        <w:br w:type="textWrapping"/>
      </w:r>
      <w:r>
        <w:rPr>
          <w:rFonts w:hint="default" w:ascii="Calibri" w:hAnsi="Calibri" w:cs="Calibri"/>
          <w:sz w:val="28"/>
          <w:szCs w:val="28"/>
        </w:rPr>
        <w:t>with open("perfume_nn_model.pkl", "rb") as f:</w:t>
      </w:r>
      <w:r>
        <w:rPr>
          <w:rFonts w:hint="default" w:ascii="Calibri" w:hAnsi="Calibri" w:cs="Calibri"/>
          <w:sz w:val="28"/>
          <w:szCs w:val="28"/>
        </w:rPr>
        <w:br w:type="textWrapping"/>
      </w:r>
      <w:r>
        <w:rPr>
          <w:rFonts w:hint="default" w:ascii="Calibri" w:hAnsi="Calibri" w:cs="Calibri"/>
          <w:sz w:val="28"/>
          <w:szCs w:val="28"/>
        </w:rPr>
        <w:t xml:space="preserve">    data = pickle.load(f)</w:t>
      </w:r>
      <w:r>
        <w:rPr>
          <w:rFonts w:hint="default" w:ascii="Calibri" w:hAnsi="Calibri" w:cs="Calibri"/>
          <w:sz w:val="28"/>
          <w:szCs w:val="28"/>
        </w:rPr>
        <w:br w:type="textWrapping"/>
      </w:r>
      <w:r>
        <w:rPr>
          <w:rFonts w:hint="default" w:ascii="Calibri" w:hAnsi="Calibri" w:cs="Calibri"/>
          <w:sz w:val="28"/>
          <w:szCs w:val="28"/>
        </w:rPr>
        <w:br w:type="textWrapping"/>
      </w:r>
      <w:r>
        <w:rPr>
          <w:rFonts w:hint="default" w:ascii="Calibri" w:hAnsi="Calibri" w:cs="Calibri"/>
          <w:sz w:val="28"/>
          <w:szCs w:val="28"/>
        </w:rPr>
        <w:t>model = data["model"]</w:t>
      </w:r>
      <w:r>
        <w:rPr>
          <w:rFonts w:hint="default" w:ascii="Calibri" w:hAnsi="Calibri" w:cs="Calibri"/>
          <w:sz w:val="28"/>
          <w:szCs w:val="28"/>
        </w:rPr>
        <w:br w:type="textWrapping"/>
      </w:r>
      <w:r>
        <w:rPr>
          <w:rFonts w:hint="default" w:ascii="Calibri" w:hAnsi="Calibri" w:cs="Calibri"/>
          <w:sz w:val="28"/>
          <w:szCs w:val="28"/>
        </w:rPr>
        <w:t>vectorizer = data["vectorizer"]</w:t>
      </w:r>
      <w:r>
        <w:rPr>
          <w:rFonts w:hint="default" w:ascii="Calibri" w:hAnsi="Calibri" w:cs="Calibri"/>
          <w:sz w:val="28"/>
          <w:szCs w:val="28"/>
        </w:rPr>
        <w:br w:type="textWrapping"/>
      </w:r>
      <w:r>
        <w:rPr>
          <w:rFonts w:hint="default" w:ascii="Calibri" w:hAnsi="Calibri" w:cs="Calibri"/>
          <w:sz w:val="28"/>
          <w:szCs w:val="28"/>
        </w:rPr>
        <w:t>df = data["df"]</w:t>
      </w:r>
    </w:p>
    <w:p w14:paraId="4BE3CE35">
      <w:pPr>
        <w:pStyle w:val="7"/>
        <w:keepNext w:val="0"/>
        <w:keepLines w:val="0"/>
        <w:widowControl/>
        <w:suppressLineNumbers w:val="0"/>
        <w:rPr>
          <w:b w:val="0"/>
          <w:bCs w:val="0"/>
          <w:color w:val="000000" w:themeColor="text1"/>
          <w:sz w:val="28"/>
          <w:szCs w:val="28"/>
          <w14:textFill>
            <w14:solidFill>
              <w14:schemeClr w14:val="tx1"/>
            </w14:solidFill>
          </w14:textFill>
        </w:rPr>
      </w:pPr>
      <w:r>
        <w:rPr>
          <w:rFonts w:hint="default" w:ascii="Arial Black" w:hAnsi="Arial Black" w:cs="Arial Black"/>
          <w:b/>
          <w:bCs/>
          <w:color w:val="000000" w:themeColor="text1"/>
          <w:sz w:val="28"/>
          <w:szCs w:val="28"/>
          <w14:textFill>
            <w14:solidFill>
              <w14:schemeClr w14:val="tx1"/>
            </w14:solidFill>
          </w14:textFill>
        </w:rPr>
        <w:t xml:space="preserve">Explanation: </w:t>
      </w:r>
      <w:r>
        <w:rPr>
          <w:b w:val="0"/>
          <w:bCs w:val="0"/>
          <w:color w:val="000000" w:themeColor="text1"/>
          <w:sz w:val="28"/>
          <w:szCs w:val="28"/>
          <w14:textFill>
            <w14:solidFill>
              <w14:schemeClr w14:val="tx1"/>
            </w14:solidFill>
          </w14:textFill>
        </w:rPr>
        <w:t xml:space="preserve">This code is for </w:t>
      </w:r>
      <w:r>
        <w:rPr>
          <w:rStyle w:val="35"/>
          <w:b w:val="0"/>
          <w:bCs w:val="0"/>
          <w:color w:val="000000" w:themeColor="text1"/>
          <w:sz w:val="28"/>
          <w:szCs w:val="28"/>
          <w14:textFill>
            <w14:solidFill>
              <w14:schemeClr w14:val="tx1"/>
            </w14:solidFill>
          </w14:textFill>
        </w:rPr>
        <w:t>saving and loading your trained perfume recommendation system</w:t>
      </w:r>
      <w:r>
        <w:rPr>
          <w:b w:val="0"/>
          <w:bCs w:val="0"/>
          <w:color w:val="000000" w:themeColor="text1"/>
          <w:sz w:val="28"/>
          <w:szCs w:val="28"/>
          <w14:textFill>
            <w14:solidFill>
              <w14:schemeClr w14:val="tx1"/>
            </w14:solidFill>
          </w14:textFill>
        </w:rPr>
        <w:t xml:space="preserve"> using </w:t>
      </w:r>
      <w:r>
        <w:rPr>
          <w:rStyle w:val="35"/>
          <w:b w:val="0"/>
          <w:bCs w:val="0"/>
          <w:color w:val="000000" w:themeColor="text1"/>
          <w:sz w:val="28"/>
          <w:szCs w:val="28"/>
          <w14:textFill>
            <w14:solidFill>
              <w14:schemeClr w14:val="tx1"/>
            </w14:solidFill>
          </w14:textFill>
        </w:rPr>
        <w:t>Python’s pickle module</w:t>
      </w:r>
      <w:r>
        <w:rPr>
          <w:b w:val="0"/>
          <w:bCs w:val="0"/>
          <w:color w:val="000000" w:themeColor="text1"/>
          <w:sz w:val="28"/>
          <w:szCs w:val="28"/>
          <w14:textFill>
            <w14:solidFill>
              <w14:schemeClr w14:val="tx1"/>
            </w14:solidFill>
          </w14:textFill>
        </w:rPr>
        <w:t>.</w:t>
      </w:r>
    </w:p>
    <w:p w14:paraId="40B375E4"/>
    <w:p w14:paraId="00D52987">
      <w:pPr>
        <w:pStyle w:val="3"/>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Code:</w:t>
      </w:r>
    </w:p>
    <w:p w14:paraId="77B6BB3B">
      <w:pPr>
        <w:rPr>
          <w:rFonts w:hint="default" w:ascii="Calibri" w:hAnsi="Calibri" w:cs="Calibri"/>
        </w:rPr>
      </w:pPr>
      <w:r>
        <w:rPr>
          <w:rFonts w:hint="default" w:ascii="Calibri" w:hAnsi="Calibri" w:cs="Calibri"/>
          <w:sz w:val="28"/>
          <w:szCs w:val="28"/>
        </w:rPr>
        <w:t>import pickle</w:t>
      </w:r>
      <w:r>
        <w:rPr>
          <w:rFonts w:hint="default" w:ascii="Calibri" w:hAnsi="Calibri" w:cs="Calibri"/>
          <w:sz w:val="28"/>
          <w:szCs w:val="28"/>
        </w:rPr>
        <w:br w:type="textWrapping"/>
      </w:r>
      <w:r>
        <w:rPr>
          <w:rFonts w:hint="default" w:ascii="Calibri" w:hAnsi="Calibri" w:cs="Calibri"/>
          <w:sz w:val="28"/>
          <w:szCs w:val="28"/>
        </w:rPr>
        <w:t>with open("perfume_nn_model.pkl", "rb") as f:</w:t>
      </w:r>
      <w:r>
        <w:rPr>
          <w:rFonts w:hint="default" w:ascii="Calibri" w:hAnsi="Calibri" w:cs="Calibri"/>
          <w:sz w:val="28"/>
          <w:szCs w:val="28"/>
        </w:rPr>
        <w:br w:type="textWrapping"/>
      </w:r>
      <w:r>
        <w:rPr>
          <w:rFonts w:hint="default" w:ascii="Calibri" w:hAnsi="Calibri" w:cs="Calibri"/>
          <w:sz w:val="28"/>
          <w:szCs w:val="28"/>
        </w:rPr>
        <w:t xml:space="preserve">    data = pickle.load(f)</w:t>
      </w:r>
      <w:r>
        <w:rPr>
          <w:rFonts w:hint="default" w:ascii="Calibri" w:hAnsi="Calibri" w:cs="Calibri"/>
          <w:sz w:val="28"/>
          <w:szCs w:val="28"/>
        </w:rPr>
        <w:br w:type="textWrapping"/>
      </w:r>
      <w:r>
        <w:rPr>
          <w:rFonts w:hint="default" w:ascii="Calibri" w:hAnsi="Calibri" w:cs="Calibri"/>
          <w:sz w:val="28"/>
          <w:szCs w:val="28"/>
        </w:rPr>
        <w:t xml:space="preserve">model = data["model"]        </w:t>
      </w:r>
      <w:r>
        <w:rPr>
          <w:rFonts w:hint="default" w:ascii="Calibri" w:hAnsi="Calibri" w:cs="Calibri"/>
          <w:sz w:val="28"/>
          <w:szCs w:val="28"/>
        </w:rPr>
        <w:br w:type="textWrapping"/>
      </w:r>
      <w:r>
        <w:rPr>
          <w:rFonts w:hint="default" w:ascii="Calibri" w:hAnsi="Calibri" w:cs="Calibri"/>
          <w:sz w:val="28"/>
          <w:szCs w:val="28"/>
        </w:rPr>
        <w:t>vectorizer = data["vectorizer"] df = data["df"</w:t>
      </w:r>
      <w:r>
        <w:rPr>
          <w:rFonts w:hint="default" w:ascii="Calibri" w:hAnsi="Calibri" w:cs="Calibri"/>
          <w:sz w:val="28"/>
          <w:szCs w:val="28"/>
          <w:lang w:val="en-US"/>
        </w:rPr>
        <w:t>]</w:t>
      </w:r>
      <w:r>
        <w:rPr>
          <w:rFonts w:hint="default" w:ascii="Calibri" w:hAnsi="Calibri" w:cs="Calibri"/>
          <w:sz w:val="28"/>
          <w:szCs w:val="28"/>
        </w:rPr>
        <w:br w:type="textWrapping"/>
      </w:r>
      <w:r>
        <w:rPr>
          <w:rFonts w:hint="default" w:ascii="Calibri" w:hAnsi="Calibri" w:cs="Calibri"/>
          <w:sz w:val="28"/>
          <w:szCs w:val="28"/>
        </w:rPr>
        <w:br w:type="textWrapping"/>
      </w:r>
      <w:r>
        <w:rPr>
          <w:rFonts w:hint="default" w:ascii="Calibri" w:hAnsi="Calibri" w:cs="Calibri"/>
          <w:sz w:val="28"/>
          <w:szCs w:val="28"/>
        </w:rPr>
        <w:t>print("Model, vectorizer, and DataFrame loaded successfully!")</w:t>
      </w:r>
      <w:r>
        <w:rPr>
          <w:rFonts w:hint="default" w:ascii="Calibri" w:hAnsi="Calibri" w:cs="Calibri"/>
          <w:sz w:val="28"/>
          <w:szCs w:val="28"/>
        </w:rPr>
        <w:br w:type="textWrapping"/>
      </w:r>
      <w:r>
        <w:rPr>
          <w:rFonts w:hint="default" w:ascii="Calibri" w:hAnsi="Calibri" w:cs="Calibri"/>
          <w:sz w:val="28"/>
          <w:szCs w:val="28"/>
        </w:rPr>
        <w:t>print(f"Number of perfumes in dataset: {df.shape[0]}"</w:t>
      </w:r>
      <w:r>
        <w:rPr>
          <w:rFonts w:hint="default" w:ascii="Calibri" w:hAnsi="Calibri" w:cs="Calibri"/>
          <w:sz w:val="20"/>
        </w:rPr>
        <w:t>)</w:t>
      </w:r>
    </w:p>
    <w:p w14:paraId="4CC61750">
      <w:pPr>
        <w:rPr>
          <w:sz w:val="28"/>
          <w:szCs w:val="28"/>
        </w:rPr>
      </w:pPr>
      <w:r>
        <w:rPr>
          <w:rFonts w:hint="default" w:ascii="Arial Black" w:hAnsi="Arial Black" w:cs="Arial Black"/>
          <w:b/>
          <w:bCs/>
          <w:sz w:val="28"/>
          <w:szCs w:val="28"/>
        </w:rPr>
        <w:t>Explanation:</w:t>
      </w:r>
      <w:r>
        <w:rPr>
          <w:rFonts w:hint="default" w:ascii="Calibri" w:hAnsi="Calibri" w:eastAsia="SimSun" w:cs="Calibri"/>
          <w:b w:val="0"/>
          <w:bCs w:val="0"/>
          <w:sz w:val="28"/>
          <w:szCs w:val="28"/>
        </w:rPr>
        <w:t xml:space="preserve">This code is for </w:t>
      </w:r>
      <w:r>
        <w:rPr>
          <w:rStyle w:val="35"/>
          <w:rFonts w:hint="default" w:ascii="Calibri" w:hAnsi="Calibri" w:eastAsia="SimSun" w:cs="Calibri"/>
          <w:b w:val="0"/>
          <w:bCs w:val="0"/>
          <w:sz w:val="28"/>
          <w:szCs w:val="28"/>
        </w:rPr>
        <w:t>loading your previously saved perfume recommendation system</w:t>
      </w:r>
      <w:r>
        <w:rPr>
          <w:rFonts w:hint="default" w:ascii="Calibri" w:hAnsi="Calibri" w:eastAsia="SimSun" w:cs="Calibri"/>
          <w:b w:val="0"/>
          <w:bCs w:val="0"/>
          <w:sz w:val="28"/>
          <w:szCs w:val="28"/>
        </w:rPr>
        <w:t xml:space="preserve"> using pickle</w:t>
      </w:r>
    </w:p>
    <w:p w14:paraId="3E1EA0DF">
      <w:pPr>
        <w:pStyle w:val="3"/>
        <w:rPr>
          <w:rFonts w:hint="default" w:ascii="Arial Black" w:hAnsi="Arial Black" w:cs="Arial Black"/>
          <w:color w:val="000000" w:themeColor="text1"/>
          <w:sz w:val="28"/>
          <w:szCs w:val="28"/>
          <w14:textFill>
            <w14:solidFill>
              <w14:schemeClr w14:val="tx1"/>
            </w14:solidFill>
          </w14:textFill>
        </w:rPr>
      </w:pPr>
      <w:r>
        <w:rPr>
          <w:rFonts w:hint="default" w:ascii="Arial Black" w:hAnsi="Arial Black" w:cs="Arial Black"/>
          <w:color w:val="000000" w:themeColor="text1"/>
          <w:sz w:val="28"/>
          <w:szCs w:val="28"/>
          <w14:textFill>
            <w14:solidFill>
              <w14:schemeClr w14:val="tx1"/>
            </w14:solidFill>
          </w14:textFill>
        </w:rPr>
        <w:t>Code:</w:t>
      </w:r>
    </w:p>
    <w:p w14:paraId="6719AE5F">
      <w:pPr>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tfidf_matrix = vectorizer.transform(df['combined_features'])</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print(f"TF-IDF Matrix shape: {tfidf_matrix.shape}")</w:t>
      </w:r>
    </w:p>
    <w:p w14:paraId="1DC9F078">
      <w:pPr>
        <w:rPr>
          <w:sz w:val="28"/>
          <w:szCs w:val="28"/>
        </w:rPr>
      </w:pPr>
      <w:r>
        <w:rPr>
          <w:rFonts w:hint="default" w:ascii="Arial Black" w:hAnsi="Arial Black" w:cs="Arial Black"/>
          <w:sz w:val="28"/>
          <w:szCs w:val="28"/>
        </w:rPr>
        <w:t>Explanation:</w:t>
      </w:r>
      <w:r>
        <w:rPr>
          <w:sz w:val="28"/>
          <w:szCs w:val="28"/>
        </w:rPr>
        <w:t xml:space="preserve"> The model is trained on the training dataset using chosen machine learning algorithm(s).</w:t>
      </w:r>
    </w:p>
    <w:p w14:paraId="097849CE">
      <w:pPr>
        <w:pStyle w:val="3"/>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Code:</w:t>
      </w:r>
    </w:p>
    <w:p w14:paraId="57C3BB5D">
      <w:pPr>
        <w:rPr>
          <w:rFonts w:hint="default" w:ascii="Arial Black" w:hAnsi="Arial Black" w:cs="Arial Black"/>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def recommend_perfume(perfume_name, n=5):</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perfume_name = perfume_name.strip().lower()</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matches = df[df['Name'].str.lower() == perfume_name]</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if matches.empty:</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return f"'{perfume_name}' not found in dataset."</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index = matches.index[0]</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distances, indices = model.kneighbors(tfidf_matrix[index], n_neighbors=n+1)</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recommendations = [df.iloc[i]['Name'] for i in indices.flatten()[1:]]</w:t>
      </w:r>
      <w:r>
        <w:rPr>
          <w:rFonts w:hint="default" w:ascii="Calibri" w:hAnsi="Calibri" w:cs="Calibri"/>
          <w:color w:val="000000" w:themeColor="text1"/>
          <w:sz w:val="28"/>
          <w:szCs w:val="28"/>
          <w14:textFill>
            <w14:solidFill>
              <w14:schemeClr w14:val="tx1"/>
            </w14:solidFill>
          </w14:textFill>
        </w:rPr>
        <w:br w:type="textWrapping"/>
      </w:r>
      <w:r>
        <w:rPr>
          <w:rFonts w:hint="default" w:ascii="Calibri" w:hAnsi="Calibri" w:cs="Calibri"/>
          <w:color w:val="000000" w:themeColor="text1"/>
          <w:sz w:val="28"/>
          <w:szCs w:val="28"/>
          <w14:textFill>
            <w14:solidFill>
              <w14:schemeClr w14:val="tx1"/>
            </w14:solidFill>
          </w14:textFill>
        </w:rPr>
        <w:t xml:space="preserve">    return recommendations</w:t>
      </w:r>
    </w:p>
    <w:p w14:paraId="65C3C352">
      <w:pPr>
        <w:rPr>
          <w:sz w:val="28"/>
          <w:szCs w:val="28"/>
        </w:rPr>
      </w:pPr>
      <w:r>
        <w:rPr>
          <w:rFonts w:hint="default" w:ascii="Arial Black" w:hAnsi="Arial Black" w:cs="Arial Black"/>
          <w:sz w:val="28"/>
          <w:szCs w:val="28"/>
        </w:rPr>
        <w:t>Explanation</w:t>
      </w:r>
      <w:r>
        <w:rPr>
          <w:rFonts w:hint="default" w:ascii="Arial Black" w:hAnsi="Arial Black" w:cs="Arial Black"/>
          <w:b w:val="0"/>
          <w:bCs w:val="0"/>
          <w:sz w:val="28"/>
          <w:szCs w:val="28"/>
        </w:rPr>
        <w:t>:</w:t>
      </w:r>
      <w:r>
        <w:rPr>
          <w:rFonts w:hint="default" w:ascii="Calibri" w:hAnsi="Calibri" w:cs="Calibri"/>
          <w:b w:val="0"/>
          <w:bCs w:val="0"/>
          <w:sz w:val="28"/>
          <w:szCs w:val="28"/>
        </w:rPr>
        <w:t xml:space="preserve"> </w:t>
      </w:r>
      <w:r>
        <w:rPr>
          <w:rFonts w:hint="default" w:ascii="Calibri" w:hAnsi="Calibri" w:eastAsia="SimSun" w:cs="Calibri"/>
          <w:b w:val="0"/>
          <w:bCs w:val="0"/>
          <w:sz w:val="28"/>
          <w:szCs w:val="28"/>
        </w:rPr>
        <w:t xml:space="preserve">This function </w:t>
      </w:r>
      <w:r>
        <w:rPr>
          <w:rStyle w:val="20"/>
          <w:rFonts w:hint="default" w:ascii="Calibri" w:hAnsi="Calibri" w:eastAsia="SimSun" w:cs="Calibri"/>
          <w:b w:val="0"/>
          <w:bCs w:val="0"/>
          <w:sz w:val="28"/>
          <w:szCs w:val="28"/>
        </w:rPr>
        <w:t>recommend_perfume</w:t>
      </w:r>
      <w:r>
        <w:rPr>
          <w:rFonts w:hint="default" w:ascii="Calibri" w:hAnsi="Calibri" w:eastAsia="SimSun" w:cs="Calibri"/>
          <w:b w:val="0"/>
          <w:bCs w:val="0"/>
          <w:sz w:val="28"/>
          <w:szCs w:val="28"/>
        </w:rPr>
        <w:t xml:space="preserve"> is a </w:t>
      </w:r>
      <w:r>
        <w:rPr>
          <w:rStyle w:val="35"/>
          <w:rFonts w:hint="default" w:ascii="Calibri" w:hAnsi="Calibri" w:eastAsia="SimSun" w:cs="Calibri"/>
          <w:b w:val="0"/>
          <w:bCs w:val="0"/>
          <w:sz w:val="28"/>
          <w:szCs w:val="28"/>
        </w:rPr>
        <w:t>content-based perfume recommendation system</w:t>
      </w:r>
      <w:r>
        <w:rPr>
          <w:rFonts w:hint="default" w:ascii="Calibri" w:hAnsi="Calibri" w:eastAsia="SimSun" w:cs="Calibri"/>
          <w:b w:val="0"/>
          <w:bCs w:val="0"/>
          <w:sz w:val="28"/>
          <w:szCs w:val="28"/>
        </w:rPr>
        <w:t xml:space="preserve"> using </w:t>
      </w:r>
      <w:r>
        <w:rPr>
          <w:rStyle w:val="35"/>
          <w:rFonts w:hint="default" w:ascii="Calibri" w:hAnsi="Calibri" w:eastAsia="SimSun" w:cs="Calibri"/>
          <w:b w:val="0"/>
          <w:bCs w:val="0"/>
          <w:sz w:val="28"/>
          <w:szCs w:val="28"/>
        </w:rPr>
        <w:t>TF-IDF vectors</w:t>
      </w:r>
      <w:r>
        <w:rPr>
          <w:rFonts w:hint="default" w:ascii="Calibri" w:hAnsi="Calibri" w:eastAsia="SimSun" w:cs="Calibri"/>
          <w:b w:val="0"/>
          <w:bCs w:val="0"/>
          <w:sz w:val="28"/>
          <w:szCs w:val="28"/>
        </w:rPr>
        <w:t xml:space="preserve"> and </w:t>
      </w:r>
      <w:r>
        <w:rPr>
          <w:rStyle w:val="35"/>
          <w:rFonts w:hint="default" w:ascii="Calibri" w:hAnsi="Calibri" w:eastAsia="SimSun" w:cs="Calibri"/>
          <w:b w:val="0"/>
          <w:bCs w:val="0"/>
          <w:sz w:val="28"/>
          <w:szCs w:val="28"/>
        </w:rPr>
        <w:t>Nearest Neighbors</w:t>
      </w:r>
    </w:p>
    <w:p w14:paraId="28C2FCCF">
      <w:pPr>
        <w:pStyle w:val="2"/>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5. Flask Web Application</w:t>
      </w:r>
    </w:p>
    <w:p w14:paraId="461821ED">
      <w:pPr>
        <w:rPr>
          <w:sz w:val="28"/>
          <w:szCs w:val="28"/>
        </w:rPr>
      </w:pPr>
      <w:r>
        <w:rPr>
          <w:sz w:val="28"/>
          <w:szCs w:val="28"/>
        </w:rPr>
        <w:t>A Flask application (`app.py`) was created to serve as the frontend of this project. It loads the trained model using Pickle and provides a simple web interface for user interaction. The user enters gender, rating value, and rating count — the app processes this input and returns perfume recommendations.</w:t>
      </w:r>
    </w:p>
    <w:p w14:paraId="5168CAA8">
      <w:pPr>
        <w:pStyle w:val="2"/>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6. Results</w:t>
      </w:r>
    </w:p>
    <w:p w14:paraId="6E576D03">
      <w:pPr>
        <w:rPr>
          <w:sz w:val="28"/>
          <w:szCs w:val="28"/>
        </w:rPr>
      </w:pPr>
      <w:r>
        <w:rPr>
          <w:sz w:val="28"/>
          <w:szCs w:val="28"/>
        </w:rPr>
        <w:t>The model accurately predicts perfume suggestions based on user inputs. The Flask web interface ensures a smooth and interactive user experience by displaying predictions on the same page.</w:t>
      </w:r>
    </w:p>
    <w:p w14:paraId="7F77ED52">
      <w:pPr>
        <w:pStyle w:val="2"/>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7. Conclusion</w:t>
      </w:r>
    </w:p>
    <w:p w14:paraId="52546589">
      <w:pPr>
        <w:rPr>
          <w:sz w:val="28"/>
          <w:szCs w:val="28"/>
        </w:rPr>
      </w:pPr>
      <w:r>
        <w:rPr>
          <w:sz w:val="28"/>
          <w:szCs w:val="28"/>
        </w:rPr>
        <w:t>This project successfully demonstrates how machine learning and Flask can be combined to create an intelligent perfume recommendation system. Future improvements may include integrating brand preferences, price filtering, and a more advanced deep learning-based recommendation approach.</w:t>
      </w:r>
      <w:bookmarkStart w:id="0" w:name="_GoBack"/>
      <w:bookmarkEnd w:id="0"/>
    </w:p>
    <w:p w14:paraId="665B3E96">
      <w:pPr>
        <w:rPr>
          <w:sz w:val="28"/>
          <w:szCs w:val="28"/>
        </w:rPr>
      </w:pPr>
    </w:p>
    <w:p w14:paraId="73D5D332">
      <w:pPr>
        <w:rPr>
          <w:rFonts w:hint="default"/>
          <w:sz w:val="28"/>
          <w:szCs w:val="28"/>
          <w:lang w:val="en-US"/>
        </w:rPr>
      </w:pPr>
      <w:r>
        <w:rPr>
          <w:rFonts w:hint="default"/>
          <w:sz w:val="28"/>
          <w:szCs w:val="28"/>
          <w:lang w:val="en-US"/>
        </w:rPr>
        <w:drawing>
          <wp:inline distT="0" distB="0" distL="114300" distR="114300">
            <wp:extent cx="5480050" cy="5889625"/>
            <wp:effectExtent l="0" t="0" r="6350" b="8255"/>
            <wp:docPr id="1" name="Picture 1" descr="Screenshot 2025-12-03 11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03 112911"/>
                    <pic:cNvPicPr>
                      <a:picLocks noChangeAspect="1"/>
                    </pic:cNvPicPr>
                  </pic:nvPicPr>
                  <pic:blipFill>
                    <a:blip r:embed="rId6"/>
                    <a:stretch>
                      <a:fillRect/>
                    </a:stretch>
                  </pic:blipFill>
                  <pic:spPr>
                    <a:xfrm>
                      <a:off x="0" y="0"/>
                      <a:ext cx="5480050" cy="5889625"/>
                    </a:xfrm>
                    <a:prstGeom prst="rect">
                      <a:avLst/>
                    </a:prstGeom>
                  </pic:spPr>
                </pic:pic>
              </a:graphicData>
            </a:graphic>
          </wp:inline>
        </w:drawing>
      </w:r>
    </w:p>
    <w:p w14:paraId="58E4E36E">
      <w:pPr>
        <w:rPr>
          <w:rFonts w:hint="default" w:ascii="Arial Black" w:hAnsi="Arial Black" w:cs="Arial Black"/>
          <w:b/>
          <w:bCs/>
          <w:sz w:val="36"/>
          <w:szCs w:val="36"/>
          <w:lang w:val="en-US"/>
        </w:rPr>
      </w:pPr>
      <w:r>
        <w:rPr>
          <w:rFonts w:hint="default" w:ascii="Arial Black" w:hAnsi="Arial Black" w:cs="Arial Black"/>
          <w:b/>
          <w:bCs/>
          <w:sz w:val="36"/>
          <w:szCs w:val="36"/>
          <w:lang w:val="en-US"/>
        </w:rPr>
        <w:t xml:space="preserve">Perfume recommended : </w:t>
      </w:r>
    </w:p>
    <w:p w14:paraId="4F4B5703">
      <w:pPr>
        <w:rPr>
          <w:rFonts w:hint="default"/>
          <w:sz w:val="28"/>
          <w:szCs w:val="28"/>
          <w:lang w:val="en-US"/>
        </w:rPr>
      </w:pPr>
      <w:r>
        <w:rPr>
          <w:rFonts w:hint="default"/>
          <w:sz w:val="28"/>
          <w:szCs w:val="28"/>
          <w:lang w:val="en-US"/>
        </w:rPr>
        <w:drawing>
          <wp:inline distT="0" distB="0" distL="114300" distR="114300">
            <wp:extent cx="5483860" cy="5315585"/>
            <wp:effectExtent l="0" t="0" r="2540" b="3175"/>
            <wp:docPr id="2" name="Picture 2" descr="Screenshot 2025-12-03 11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03 112935"/>
                    <pic:cNvPicPr>
                      <a:picLocks noChangeAspect="1"/>
                    </pic:cNvPicPr>
                  </pic:nvPicPr>
                  <pic:blipFill>
                    <a:blip r:embed="rId7"/>
                    <a:stretch>
                      <a:fillRect/>
                    </a:stretch>
                  </pic:blipFill>
                  <pic:spPr>
                    <a:xfrm>
                      <a:off x="0" y="0"/>
                      <a:ext cx="5483860" cy="5315585"/>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9F04DF"/>
    <w:rsid w:val="51380785"/>
    <w:rsid w:val="5C1F42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WPS_1759843145</cp:lastModifiedBy>
  <dcterms:modified xsi:type="dcterms:W3CDTF">2025-12-03T06:32:05Z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0B8F034E654E4DB69F0A5F5C594C3968_13</vt:lpwstr>
  </property>
</Properties>
</file>