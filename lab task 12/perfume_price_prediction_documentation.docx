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2BF03">
      <w:pPr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t>Name: Muzamil Mushtaq</w:t>
      </w:r>
    </w:p>
    <w:p w14:paraId="52331EAD">
      <w:pPr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t>Roll no: SU92-BSAIM-F24-037</w:t>
      </w:r>
    </w:p>
    <w:p w14:paraId="59A6F6E8">
      <w:pPr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t>Section: BSAI-3A</w:t>
      </w:r>
    </w:p>
    <w:p w14:paraId="212E5955">
      <w:pPr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t>Submitted to: Sir Rasikh Ali</w:t>
      </w:r>
    </w:p>
    <w:p w14:paraId="7D230BA3">
      <w:pPr>
        <w:rPr>
          <w:rFonts w:hint="default"/>
          <w:b/>
          <w:sz w:val="36"/>
          <w:szCs w:val="36"/>
          <w:lang w:val="en-US"/>
        </w:rPr>
      </w:pPr>
    </w:p>
    <w:p w14:paraId="30DCAD35">
      <w:pPr>
        <w:rPr>
          <w:sz w:val="36"/>
          <w:szCs w:val="36"/>
        </w:rPr>
      </w:pPr>
      <w:r>
        <w:rPr>
          <w:b/>
          <w:sz w:val="36"/>
          <w:szCs w:val="36"/>
        </w:rPr>
        <w:t>Perfume Price Prediction Project Documentation</w:t>
      </w:r>
    </w:p>
    <w:p w14:paraId="2C46FA47">
      <w:pPr>
        <w:rPr>
          <w:rFonts w:hint="default" w:ascii="Calibri" w:hAnsi="Calibri" w:cs="Calibri"/>
          <w:b w:val="0"/>
          <w:bCs/>
          <w:sz w:val="28"/>
          <w:szCs w:val="28"/>
          <w:lang w:val="en-US"/>
        </w:rPr>
      </w:pPr>
      <w:r>
        <w:rPr>
          <w:b/>
          <w:sz w:val="36"/>
          <w:szCs w:val="36"/>
        </w:rPr>
        <w:t>Perfume Price Prediction — Complete Project Documentation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Project Overview:</w:t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This project predicts the price of perfumes using Machine Learning (Linear Regression). The model uses features such as brand, title, type, size_ml, available, sold, and price. The model was trained and deployed using Flask for web-based predictions.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1. Import Required Libraries</w:t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import pandas as pd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import numpy as np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from sklearn.model_selection import train_test_split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from sklearn.linear_model import LinearRegression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from sklearn.metrics import mean_squared_error, r2_score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from sklearn.preprocessing import LabelEncoder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import pickle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2. Load the Dataset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 = pd.read_csv('perfumes.csv')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3. Data Exploration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df.info()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df.describe()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df.isnull().sum()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df.shape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4. Data Cleaning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df.drop_duplicates(inplace=True)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df.fillna(df.mean(numeric_only=True), inplace=True)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df.dropna(inplace=True)</w:t>
      </w:r>
      <w:r>
        <w:rPr>
          <w:b/>
        </w:rPr>
        <w:br w:type="textWrapping"/>
      </w:r>
      <w:r>
        <w:rPr>
          <w:b/>
          <w:sz w:val="32"/>
          <w:szCs w:val="32"/>
        </w:rPr>
        <w:br w:type="textWrapping"/>
      </w:r>
      <w:r>
        <w:rPr>
          <w:b/>
          <w:sz w:val="32"/>
          <w:szCs w:val="32"/>
        </w:rPr>
        <w:t>5. Encoding Categorical Columns</w:t>
      </w:r>
      <w:r>
        <w:rPr>
          <w:b/>
        </w:rPr>
        <w:br w:type="textWrapping"/>
      </w:r>
      <w:r>
        <w:rPr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le_brand = LabelEncoder()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le_type = LabelEncoder()</w:t>
      </w:r>
      <w:r>
        <w:rPr>
          <w:b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df['brand_encoded'] = le_brand.fit_transform(df['brand'])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df['type_encoded'] = le_type.fit_transform(df['type'])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Saving Encoders:</w:t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with open('brand_encoder.pkl', 'wb') as file: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 xml:space="preserve">    pickle.dump(le_brand, file)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with open('type_encoder.pkl', 'wb') as file: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 xml:space="preserve">    pickle.dump(le_type, file)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6. Split Data for Training</w:t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X = df[['brand_encoded', 'type_encoded', 'size_ml', 'available', 'sold']]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y = df['price']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X_train, X_test, y_train, y_test = train_test_split(X, y, test_size=0.2, random_state=42)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7. Train the Model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model = LinearRegression()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model.fit(X_train, y_train)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32"/>
          <w:szCs w:val="32"/>
        </w:rPr>
        <w:t>8. Model Accuracy</w:t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y_pred = model.predict(X_test)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print("R2 Score:", r2_score(y_test, y_pred))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print("MSE:", mean_squared_error(y_test, y_pred))</w:t>
      </w:r>
      <w:r>
        <w:rPr>
          <w:b/>
        </w:rPr>
        <w:br w:type="textWrapping"/>
      </w:r>
      <w:r>
        <w:rPr>
          <w:rFonts w:hint="default" w:ascii="Calibri" w:hAnsi="Calibri" w:cs="Calibri"/>
          <w:b/>
          <w:sz w:val="32"/>
          <w:szCs w:val="32"/>
        </w:rPr>
        <w:br w:type="textWrapping"/>
      </w:r>
      <w:r>
        <w:rPr>
          <w:rFonts w:hint="default" w:ascii="Calibri" w:hAnsi="Calibri" w:cs="Calibri"/>
          <w:b/>
          <w:sz w:val="32"/>
          <w:szCs w:val="32"/>
        </w:rPr>
        <w:t>9. Save the Model</w:t>
      </w:r>
      <w:r>
        <w:rPr>
          <w:rFonts w:hint="default" w:ascii="Calibri" w:hAnsi="Calibri" w:cs="Calibri"/>
          <w:b/>
          <w:sz w:val="32"/>
          <w:szCs w:val="32"/>
        </w:rPr>
        <w:br w:type="textWrapping"/>
      </w:r>
      <w:r>
        <w:rPr>
          <w:b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with open('model.pkl', 'wb') as file: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 xml:space="preserve">    pickle.dump(model, file)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b/>
          <w:sz w:val="32"/>
          <w:szCs w:val="32"/>
        </w:rPr>
        <w:br w:type="textWrapping"/>
      </w:r>
      <w:r>
        <w:rPr>
          <w:b/>
          <w:sz w:val="32"/>
          <w:szCs w:val="32"/>
        </w:rPr>
        <w:t>Flask Deployment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rFonts w:hint="default" w:ascii="Calibri" w:hAnsi="Calibri" w:cs="Calibri"/>
          <w:b/>
          <w:sz w:val="32"/>
          <w:szCs w:val="32"/>
        </w:rPr>
        <w:t>Flask script includes:</w:t>
      </w:r>
      <w:r>
        <w:rPr>
          <w:b/>
        </w:rPr>
        <w:br w:type="textWrapping"/>
      </w:r>
      <w:r>
        <w:rPr>
          <w:b w:val="0"/>
          <w:bCs/>
          <w:sz w:val="28"/>
          <w:szCs w:val="28"/>
        </w:rPr>
        <w:t>- Dropdown to select perfume</w:t>
      </w:r>
      <w:r>
        <w:rPr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- Automatic fetching of perfume details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- Price prediction using trained model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requirements.txt</w:t>
      </w:r>
      <w:r>
        <w:rPr>
          <w:b w:val="0"/>
          <w:bCs/>
          <w:sz w:val="28"/>
          <w:szCs w:val="28"/>
        </w:rPr>
        <w:br w:type="textWrapping"/>
      </w:r>
      <w:r>
        <w:rPr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Flask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pandas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numpy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scikit-learn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pickle-mixin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Running Flask App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>python app.py</w:t>
      </w:r>
      <w:r>
        <w:rPr>
          <w:rFonts w:hint="default" w:ascii="Calibri" w:hAnsi="Calibri" w:cs="Calibri"/>
          <w:b w:val="0"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 w:val="0"/>
          <w:bCs/>
          <w:sz w:val="28"/>
          <w:szCs w:val="28"/>
        </w:rPr>
        <w:t xml:space="preserve">Open browser: </w:t>
      </w:r>
      <w:bookmarkStart w:id="0" w:name="_GoBack"/>
      <w:bookmarkEnd w:id="0"/>
      <w:r>
        <w:rPr>
          <w:rFonts w:hint="default" w:ascii="Calibri" w:hAnsi="Calibri" w:cs="Calibri"/>
          <w:b w:val="0"/>
          <w:bCs/>
          <w:sz w:val="28"/>
          <w:szCs w:val="28"/>
        </w:rPr>
        <w:fldChar w:fldCharType="begin"/>
      </w:r>
      <w:r>
        <w:rPr>
          <w:rFonts w:hint="default" w:ascii="Calibri" w:hAnsi="Calibri" w:cs="Calibri"/>
          <w:b w:val="0"/>
          <w:bCs/>
          <w:sz w:val="28"/>
          <w:szCs w:val="28"/>
        </w:rPr>
        <w:instrText xml:space="preserve"> HYPERLINK "http://127.0.0.1:5000/" </w:instrText>
      </w:r>
      <w:r>
        <w:rPr>
          <w:rFonts w:hint="default" w:ascii="Calibri" w:hAnsi="Calibri" w:cs="Calibri"/>
          <w:b w:val="0"/>
          <w:bCs/>
          <w:sz w:val="28"/>
          <w:szCs w:val="28"/>
        </w:rPr>
        <w:fldChar w:fldCharType="separate"/>
      </w:r>
      <w:r>
        <w:rPr>
          <w:rStyle w:val="20"/>
          <w:rFonts w:hint="default" w:ascii="Calibri" w:hAnsi="Calibri" w:cs="Calibri"/>
          <w:b w:val="0"/>
          <w:bCs/>
          <w:sz w:val="28"/>
          <w:szCs w:val="28"/>
        </w:rPr>
        <w:t>http://127.0.0.1:5000/</w:t>
      </w:r>
      <w:r>
        <w:rPr>
          <w:rFonts w:hint="default" w:ascii="Calibri" w:hAnsi="Calibri" w:cs="Calibri"/>
          <w:b w:val="0"/>
          <w:bCs/>
          <w:sz w:val="28"/>
          <w:szCs w:val="28"/>
        </w:rPr>
        <w:fldChar w:fldCharType="end"/>
      </w:r>
      <w:r>
        <w:rPr>
          <w:rFonts w:hint="default" w:ascii="Calibri" w:hAnsi="Calibri" w:cs="Calibri"/>
          <w:b w:val="0"/>
          <w:bCs/>
          <w:sz w:val="28"/>
          <w:szCs w:val="28"/>
          <w:lang w:val="en-US"/>
        </w:rPr>
        <w:drawing>
          <wp:inline distT="0" distB="0" distL="114300" distR="114300">
            <wp:extent cx="5477510" cy="2242820"/>
            <wp:effectExtent l="0" t="0" r="8890" b="12700"/>
            <wp:docPr id="1" name="Picture 1" descr="Screenshot 2025-12-01 195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1 1956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9852">
      <w:pPr>
        <w:rPr>
          <w:rFonts w:hint="default" w:ascii="Calibri" w:hAnsi="Calibri" w:cs="Calibri"/>
          <w:b w:val="0"/>
          <w:bCs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17F6B"/>
    <w:rsid w:val="557F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WPS_1759843145</cp:lastModifiedBy>
  <dcterms:modified xsi:type="dcterms:W3CDTF">2025-12-01T14:58:01Z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F5E0E9F0084C4E96BE35F6EAF4758DFA_13</vt:lpwstr>
  </property>
</Properties>
</file>